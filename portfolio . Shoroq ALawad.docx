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BA78A1" w14:textId="77777777" w:rsidR="00A77B3E" w:rsidRDefault="002819D7">
      <w:pPr>
        <w:pStyle w:val="Title"/>
        <w:spacing w:line="276" w:lineRule="auto"/>
      </w:pPr>
      <w:bookmarkStart w:id="0" w:name="h.dwlj1z9fpvuj"/>
      <w:bookmarkEnd w:id="0"/>
      <w:r>
        <w:t>Project Description</w:t>
      </w:r>
    </w:p>
    <w:p w14:paraId="672A6659" w14:textId="77777777" w:rsidR="00A77B3E" w:rsidRDefault="00A77B3E"/>
    <w:p w14:paraId="5ED90B35" w14:textId="3DD0835B" w:rsidR="00A77B3E" w:rsidRDefault="002819D7" w:rsidP="00183A0C">
      <w:pPr>
        <w:pStyle w:val="Heading2"/>
        <w:spacing w:line="276" w:lineRule="auto"/>
      </w:pPr>
      <w:bookmarkStart w:id="1" w:name="h.h6lsjqvyvajg"/>
      <w:bookmarkEnd w:id="1"/>
      <w:r>
        <w:t>Name:</w:t>
      </w:r>
      <w:r w:rsidR="59F0B64B">
        <w:t xml:space="preserve"> </w:t>
      </w:r>
      <w:proofErr w:type="spellStart"/>
      <w:r w:rsidR="59F0B64B">
        <w:t>Shoroq</w:t>
      </w:r>
      <w:proofErr w:type="spellEnd"/>
      <w:r w:rsidR="59F0B64B">
        <w:t xml:space="preserve"> </w:t>
      </w:r>
      <w:proofErr w:type="spellStart"/>
      <w:r w:rsidR="16DEB6B6">
        <w:t>Alawad</w:t>
      </w:r>
      <w:bookmarkStart w:id="2" w:name="_GoBack"/>
      <w:bookmarkEnd w:id="2"/>
      <w:proofErr w:type="spellEnd"/>
    </w:p>
    <w:p w14:paraId="0A37501D" w14:textId="77777777" w:rsidR="00A77B3E" w:rsidRDefault="00A77B3E"/>
    <w:p w14:paraId="24580347" w14:textId="77777777" w:rsidR="00A77B3E" w:rsidRDefault="637270B0">
      <w:pPr>
        <w:pStyle w:val="Heading2"/>
        <w:spacing w:line="276" w:lineRule="auto"/>
      </w:pPr>
      <w:bookmarkStart w:id="3" w:name="h.dkyeld2qrtf5"/>
      <w:bookmarkEnd w:id="3"/>
      <w:r w:rsidRPr="5AFA3D65">
        <w:rPr>
          <w:sz w:val="40"/>
          <w:szCs w:val="40"/>
        </w:rPr>
        <w:t>Problem Statement</w:t>
      </w:r>
      <w:r>
        <w:t>:</w:t>
      </w:r>
    </w:p>
    <w:p w14:paraId="62E195FD" w14:textId="159838A4" w:rsidR="59964667" w:rsidRDefault="59964667" w:rsidP="59964667"/>
    <w:p w14:paraId="3DEBDF89" w14:textId="3156E223" w:rsidR="3A96FDAA" w:rsidRDefault="3A96FDAA" w:rsidP="59964667">
      <w:pPr>
        <w:rPr>
          <w:sz w:val="28"/>
          <w:szCs w:val="28"/>
        </w:rPr>
      </w:pPr>
      <w:r w:rsidRPr="59964667">
        <w:rPr>
          <w:sz w:val="28"/>
          <w:szCs w:val="28"/>
        </w:rPr>
        <w:t xml:space="preserve">In today’s world, many of us rely on social media platforms to find and connect with each other. While social media has many positive effects, it can also cause problems for some people. Spending too much time interacting with social media can make you feel lonely and isolated, and </w:t>
      </w:r>
      <w:proofErr w:type="gramStart"/>
      <w:r w:rsidRPr="59964667">
        <w:rPr>
          <w:sz w:val="28"/>
          <w:szCs w:val="28"/>
        </w:rPr>
        <w:t>can</w:t>
      </w:r>
      <w:proofErr w:type="gramEnd"/>
      <w:r w:rsidRPr="59964667">
        <w:rPr>
          <w:sz w:val="28"/>
          <w:szCs w:val="28"/>
        </w:rPr>
        <w:t xml:space="preserve"> exacerbate health and mental health problems such as anxiety and depression. Feelings of sadness, dissatisfaction, frustration, and loneliness can also affect your life.</w:t>
      </w:r>
    </w:p>
    <w:p w14:paraId="78E79B3D" w14:textId="5EF157B6" w:rsidR="3A96FDAA" w:rsidRDefault="3A96FDAA" w:rsidP="59964667">
      <w:pPr>
        <w:rPr>
          <w:sz w:val="28"/>
          <w:szCs w:val="28"/>
        </w:rPr>
      </w:pPr>
      <w:r w:rsidRPr="59964667">
        <w:rPr>
          <w:sz w:val="28"/>
          <w:szCs w:val="28"/>
        </w:rPr>
        <w:t>The dataset provides a way to study this phenomenon in more detail using social media and emotional well-being. By analyzing the data, we can gain insights into which age groups are most active on social media, and whether increased engagement is associated with negative emotions such as anxiety or boredom.</w:t>
      </w:r>
    </w:p>
    <w:p w14:paraId="5DAB6C7B" w14:textId="77777777" w:rsidR="00A77B3E" w:rsidRDefault="00A77B3E"/>
    <w:p w14:paraId="4ACB4B03" w14:textId="77777777" w:rsidR="00A77B3E" w:rsidRDefault="637270B0">
      <w:pPr>
        <w:pStyle w:val="Heading2"/>
        <w:spacing w:line="276" w:lineRule="auto"/>
      </w:pPr>
      <w:bookmarkStart w:id="4" w:name="h.dx7zwrk3z6f5"/>
      <w:bookmarkEnd w:id="4"/>
      <w:r w:rsidRPr="5AFA3D65">
        <w:rPr>
          <w:sz w:val="40"/>
          <w:szCs w:val="40"/>
        </w:rPr>
        <w:t>Possible Impact of Your Analysis</w:t>
      </w:r>
      <w:r>
        <w:t>:</w:t>
      </w:r>
    </w:p>
    <w:p w14:paraId="66E398C9" w14:textId="48002ABD" w:rsidR="2B35720F" w:rsidRDefault="2B35720F" w:rsidP="59964667">
      <w:pPr>
        <w:rPr>
          <w:sz w:val="28"/>
          <w:szCs w:val="28"/>
        </w:rPr>
      </w:pPr>
      <w:r w:rsidRPr="59964667">
        <w:rPr>
          <w:b/>
          <w:bCs/>
          <w:sz w:val="28"/>
          <w:szCs w:val="28"/>
        </w:rPr>
        <w:t>-</w:t>
      </w:r>
      <w:r w:rsidR="1CC38A93" w:rsidRPr="59964667">
        <w:rPr>
          <w:b/>
          <w:bCs/>
          <w:sz w:val="28"/>
          <w:szCs w:val="28"/>
        </w:rPr>
        <w:t xml:space="preserve">Develop healthy policies for social </w:t>
      </w:r>
      <w:proofErr w:type="gramStart"/>
      <w:r w:rsidR="1CC38A93" w:rsidRPr="59964667">
        <w:rPr>
          <w:b/>
          <w:bCs/>
          <w:sz w:val="28"/>
          <w:szCs w:val="28"/>
        </w:rPr>
        <w:t>media</w:t>
      </w:r>
      <w:r w:rsidR="1CC38A93" w:rsidRPr="59964667">
        <w:rPr>
          <w:sz w:val="28"/>
          <w:szCs w:val="28"/>
        </w:rPr>
        <w:t xml:space="preserve"> </w:t>
      </w:r>
      <w:r w:rsidR="3F8627E4" w:rsidRPr="59964667">
        <w:rPr>
          <w:sz w:val="28"/>
          <w:szCs w:val="28"/>
        </w:rPr>
        <w:t>:</w:t>
      </w:r>
      <w:r w:rsidR="1CC38A93" w:rsidRPr="59964667">
        <w:rPr>
          <w:sz w:val="28"/>
          <w:szCs w:val="28"/>
        </w:rPr>
        <w:t>use</w:t>
      </w:r>
      <w:proofErr w:type="gramEnd"/>
      <w:r w:rsidR="1CC38A93" w:rsidRPr="59964667">
        <w:rPr>
          <w:sz w:val="28"/>
          <w:szCs w:val="28"/>
        </w:rPr>
        <w:t xml:space="preserve"> by providing practical guidelines for users such as reducing excessive time or increasing beneficial interactive activities (such as positive messages).</w:t>
      </w:r>
    </w:p>
    <w:p w14:paraId="421CB57D" w14:textId="3133912F" w:rsidR="59964667" w:rsidRDefault="59964667" w:rsidP="59964667">
      <w:pPr>
        <w:rPr>
          <w:sz w:val="28"/>
          <w:szCs w:val="28"/>
        </w:rPr>
      </w:pPr>
    </w:p>
    <w:p w14:paraId="69011658" w14:textId="7AF0145D" w:rsidR="1CC38A93" w:rsidRDefault="1CC38A93" w:rsidP="59964667">
      <w:pPr>
        <w:rPr>
          <w:sz w:val="28"/>
          <w:szCs w:val="28"/>
        </w:rPr>
      </w:pPr>
      <w:r w:rsidRPr="59964667">
        <w:rPr>
          <w:b/>
          <w:bCs/>
          <w:sz w:val="28"/>
          <w:szCs w:val="28"/>
        </w:rPr>
        <w:t>-</w:t>
      </w:r>
      <w:r w:rsidR="7BEA8283" w:rsidRPr="59964667">
        <w:rPr>
          <w:b/>
          <w:bCs/>
          <w:sz w:val="28"/>
          <w:szCs w:val="28"/>
        </w:rPr>
        <w:t xml:space="preserve"> </w:t>
      </w:r>
      <w:r w:rsidRPr="59964667">
        <w:rPr>
          <w:b/>
          <w:bCs/>
          <w:sz w:val="28"/>
          <w:szCs w:val="28"/>
        </w:rPr>
        <w:t>Supporting awareness campaigns</w:t>
      </w:r>
      <w:r w:rsidRPr="59964667">
        <w:rPr>
          <w:sz w:val="28"/>
          <w:szCs w:val="28"/>
        </w:rPr>
        <w:t>: by using influencers to educate people on how to use social media in a healthy way, and also establishing companies with local organizations concerned with mental health or community positivity.</w:t>
      </w:r>
    </w:p>
    <w:p w14:paraId="23234619" w14:textId="0D4783B9" w:rsidR="1CC38A93" w:rsidRDefault="1CC38A93" w:rsidP="59964667">
      <w:pPr>
        <w:rPr>
          <w:sz w:val="28"/>
          <w:szCs w:val="28"/>
        </w:rPr>
      </w:pPr>
      <w:r w:rsidRPr="59964667">
        <w:rPr>
          <w:b/>
          <w:bCs/>
          <w:sz w:val="28"/>
          <w:szCs w:val="28"/>
        </w:rPr>
        <w:t>- Supporting technological tools to improve emotional state</w:t>
      </w:r>
      <w:r w:rsidRPr="59964667">
        <w:rPr>
          <w:sz w:val="28"/>
          <w:szCs w:val="28"/>
        </w:rPr>
        <w:t xml:space="preserve">: By integrating artificial intelligence techniques into sentiment analysis to </w:t>
      </w:r>
      <w:r w:rsidRPr="59964667">
        <w:rPr>
          <w:sz w:val="28"/>
          <w:szCs w:val="28"/>
        </w:rPr>
        <w:lastRenderedPageBreak/>
        <w:t>understand the user’s feelings through his posts and comments, as well as using interactive robots (</w:t>
      </w:r>
      <w:proofErr w:type="spellStart"/>
      <w:r w:rsidRPr="59964667">
        <w:rPr>
          <w:sz w:val="28"/>
          <w:szCs w:val="28"/>
        </w:rPr>
        <w:t>chatbots</w:t>
      </w:r>
      <w:proofErr w:type="spellEnd"/>
      <w:r w:rsidRPr="59964667">
        <w:rPr>
          <w:sz w:val="28"/>
          <w:szCs w:val="28"/>
        </w:rPr>
        <w:t>) and providing these robots with a nice and encouraging conversation based on the user’s state and providing technical advice for dealing with stress.</w:t>
      </w:r>
    </w:p>
    <w:p w14:paraId="02EB378F" w14:textId="77777777" w:rsidR="00A77B3E" w:rsidRDefault="00A77B3E"/>
    <w:p w14:paraId="0BCD489E" w14:textId="353564F5" w:rsidR="00A77B3E" w:rsidRDefault="637270B0" w:rsidP="5AFA3D65">
      <w:pPr>
        <w:pStyle w:val="Heading2"/>
        <w:spacing w:line="276" w:lineRule="auto"/>
        <w:rPr>
          <w:sz w:val="40"/>
          <w:szCs w:val="40"/>
        </w:rPr>
      </w:pPr>
      <w:bookmarkStart w:id="5" w:name="h.z4ww4477rw5i"/>
      <w:bookmarkEnd w:id="5"/>
      <w:r w:rsidRPr="5AFA3D65">
        <w:rPr>
          <w:sz w:val="40"/>
          <w:szCs w:val="40"/>
        </w:rPr>
        <w:t>Dataset(s):</w:t>
      </w:r>
    </w:p>
    <w:p w14:paraId="455F4CE4" w14:textId="64D42059" w:rsidR="49CF56BC" w:rsidRDefault="49CF56BC" w:rsidP="59964667">
      <w:pPr>
        <w:spacing w:before="360" w:after="360"/>
        <w:rPr>
          <w:rFonts w:eastAsia="Arial"/>
          <w:color w:val="1F1F1F"/>
          <w:sz w:val="28"/>
          <w:szCs w:val="28"/>
        </w:rPr>
      </w:pPr>
      <w:proofErr w:type="gramStart"/>
      <w:r w:rsidRPr="59964667">
        <w:rPr>
          <w:sz w:val="28"/>
          <w:szCs w:val="28"/>
        </w:rPr>
        <w:t>Social Media Usage and Emotional Well-Being.</w:t>
      </w:r>
      <w:proofErr w:type="gramEnd"/>
      <w:r w:rsidRPr="59964667">
        <w:rPr>
          <w:sz w:val="28"/>
          <w:szCs w:val="28"/>
        </w:rPr>
        <w:t xml:space="preserve"> </w:t>
      </w:r>
      <w:r w:rsidR="249C623D" w:rsidRPr="59964667">
        <w:rPr>
          <w:sz w:val="28"/>
          <w:szCs w:val="28"/>
        </w:rPr>
        <w:t>The data includes</w:t>
      </w:r>
      <w:r w:rsidR="440CA8D3" w:rsidRPr="59964667">
        <w:rPr>
          <w:sz w:val="28"/>
          <w:szCs w:val="28"/>
        </w:rPr>
        <w:t xml:space="preserve"> Number of rows: 1001 and Number</w:t>
      </w:r>
      <w:r w:rsidR="1EF9F2FC" w:rsidRPr="59964667">
        <w:rPr>
          <w:sz w:val="28"/>
          <w:szCs w:val="28"/>
        </w:rPr>
        <w:t xml:space="preserve"> 10</w:t>
      </w:r>
      <w:r w:rsidR="1EF9F2FC" w:rsidRPr="59964667">
        <w:rPr>
          <w:rFonts w:eastAsia="Arial"/>
          <w:color w:val="1F1F1F"/>
          <w:sz w:val="28"/>
          <w:szCs w:val="28"/>
        </w:rPr>
        <w:t>, such as:</w:t>
      </w:r>
    </w:p>
    <w:p w14:paraId="67AD3565" w14:textId="54E3DB8D" w:rsidR="440CA8D3" w:rsidRDefault="440CA8D3" w:rsidP="59964667">
      <w:pPr>
        <w:pStyle w:val="ListParagraph"/>
        <w:numPr>
          <w:ilvl w:val="0"/>
          <w:numId w:val="10"/>
        </w:numPr>
        <w:rPr>
          <w:rFonts w:ascii="Inter" w:eastAsia="Inter" w:hAnsi="Inter" w:cs="Inter"/>
          <w:color w:val="3C4043"/>
          <w:sz w:val="28"/>
          <w:szCs w:val="28"/>
        </w:rPr>
      </w:pPr>
      <w:r w:rsidRPr="59964667">
        <w:rPr>
          <w:sz w:val="28"/>
          <w:szCs w:val="28"/>
        </w:rPr>
        <w:t xml:space="preserve"> </w:t>
      </w:r>
      <w:r w:rsidR="14F9FE39" w:rsidRPr="59964667">
        <w:rPr>
          <w:sz w:val="28"/>
          <w:szCs w:val="28"/>
        </w:rPr>
        <w:t xml:space="preserve"> </w:t>
      </w:r>
      <w:proofErr w:type="spellStart"/>
      <w:r w:rsidR="27EF3D4B" w:rsidRPr="59964667">
        <w:rPr>
          <w:rFonts w:ascii="Inter" w:eastAsia="Inter" w:hAnsi="Inter" w:cs="Inter"/>
          <w:b/>
          <w:bCs/>
          <w:color w:val="3C4043"/>
          <w:sz w:val="28"/>
          <w:szCs w:val="28"/>
        </w:rPr>
        <w:t>User_ID</w:t>
      </w:r>
      <w:proofErr w:type="spellEnd"/>
      <w:r w:rsidR="27EF3D4B" w:rsidRPr="59964667">
        <w:rPr>
          <w:rFonts w:ascii="Inter" w:eastAsia="Inter" w:hAnsi="Inter" w:cs="Inter"/>
          <w:color w:val="3C4043"/>
          <w:sz w:val="28"/>
          <w:szCs w:val="28"/>
        </w:rPr>
        <w:t>: Unique identifier for the user.</w:t>
      </w:r>
    </w:p>
    <w:p w14:paraId="288C4DE4" w14:textId="424682D3" w:rsidR="27EF3D4B" w:rsidRDefault="27EF3D4B" w:rsidP="59964667">
      <w:pPr>
        <w:pStyle w:val="ListParagraph"/>
        <w:numPr>
          <w:ilvl w:val="0"/>
          <w:numId w:val="10"/>
        </w:numPr>
        <w:rPr>
          <w:rFonts w:ascii="Inter" w:eastAsia="Inter" w:hAnsi="Inter" w:cs="Inter"/>
          <w:color w:val="3C4043"/>
          <w:sz w:val="28"/>
          <w:szCs w:val="28"/>
        </w:rPr>
      </w:pPr>
      <w:r w:rsidRPr="59964667">
        <w:rPr>
          <w:rFonts w:ascii="Inter" w:eastAsia="Inter" w:hAnsi="Inter" w:cs="Inter"/>
          <w:b/>
          <w:bCs/>
          <w:color w:val="3C4043"/>
          <w:sz w:val="28"/>
          <w:szCs w:val="28"/>
        </w:rPr>
        <w:t>Age</w:t>
      </w:r>
      <w:r w:rsidRPr="59964667">
        <w:rPr>
          <w:rFonts w:ascii="Inter" w:eastAsia="Inter" w:hAnsi="Inter" w:cs="Inter"/>
          <w:color w:val="3C4043"/>
          <w:sz w:val="28"/>
          <w:szCs w:val="28"/>
        </w:rPr>
        <w:t>: Age of the user.</w:t>
      </w:r>
    </w:p>
    <w:p w14:paraId="7656573E" w14:textId="110CE7DD" w:rsidR="27EF3D4B" w:rsidRDefault="27EF3D4B" w:rsidP="59964667">
      <w:pPr>
        <w:pStyle w:val="ListParagraph"/>
        <w:numPr>
          <w:ilvl w:val="0"/>
          <w:numId w:val="10"/>
        </w:numPr>
        <w:rPr>
          <w:rFonts w:ascii="Inter" w:eastAsia="Inter" w:hAnsi="Inter" w:cs="Inter"/>
          <w:color w:val="3C4043"/>
          <w:sz w:val="28"/>
          <w:szCs w:val="28"/>
        </w:rPr>
      </w:pPr>
      <w:r w:rsidRPr="59964667">
        <w:rPr>
          <w:rFonts w:ascii="Inter" w:eastAsia="Inter" w:hAnsi="Inter" w:cs="Inter"/>
          <w:b/>
          <w:bCs/>
          <w:color w:val="3C4043"/>
          <w:sz w:val="28"/>
          <w:szCs w:val="28"/>
        </w:rPr>
        <w:t>Gender</w:t>
      </w:r>
      <w:r w:rsidRPr="59964667">
        <w:rPr>
          <w:rFonts w:ascii="Inter" w:eastAsia="Inter" w:hAnsi="Inter" w:cs="Inter"/>
          <w:color w:val="3C4043"/>
          <w:sz w:val="28"/>
          <w:szCs w:val="28"/>
        </w:rPr>
        <w:t>: Gender of the user (Female, Male, Non-binary).</w:t>
      </w:r>
    </w:p>
    <w:p w14:paraId="1BD5E7A5" w14:textId="0B365469" w:rsidR="27EF3D4B" w:rsidRDefault="27EF3D4B" w:rsidP="59964667">
      <w:pPr>
        <w:pStyle w:val="ListParagraph"/>
        <w:numPr>
          <w:ilvl w:val="0"/>
          <w:numId w:val="10"/>
        </w:numPr>
        <w:rPr>
          <w:rFonts w:ascii="Inter" w:eastAsia="Inter" w:hAnsi="Inter" w:cs="Inter"/>
          <w:color w:val="3C4043"/>
          <w:sz w:val="28"/>
          <w:szCs w:val="28"/>
        </w:rPr>
      </w:pPr>
      <w:r w:rsidRPr="59964667">
        <w:rPr>
          <w:rFonts w:ascii="Inter" w:eastAsia="Inter" w:hAnsi="Inter" w:cs="Inter"/>
          <w:b/>
          <w:bCs/>
          <w:color w:val="3C4043"/>
          <w:sz w:val="28"/>
          <w:szCs w:val="28"/>
        </w:rPr>
        <w:t>Platform</w:t>
      </w:r>
      <w:r w:rsidRPr="59964667">
        <w:rPr>
          <w:rFonts w:ascii="Inter" w:eastAsia="Inter" w:hAnsi="Inter" w:cs="Inter"/>
          <w:color w:val="3C4043"/>
          <w:sz w:val="28"/>
          <w:szCs w:val="28"/>
        </w:rPr>
        <w:t xml:space="preserve">: Social media platform used (e.g., </w:t>
      </w:r>
      <w:proofErr w:type="spellStart"/>
      <w:r w:rsidRPr="59964667">
        <w:rPr>
          <w:rFonts w:ascii="Inter" w:eastAsia="Inter" w:hAnsi="Inter" w:cs="Inter"/>
          <w:color w:val="3C4043"/>
          <w:sz w:val="28"/>
          <w:szCs w:val="28"/>
        </w:rPr>
        <w:t>Instagram</w:t>
      </w:r>
      <w:proofErr w:type="spellEnd"/>
      <w:r w:rsidRPr="59964667">
        <w:rPr>
          <w:rFonts w:ascii="Inter" w:eastAsia="Inter" w:hAnsi="Inter" w:cs="Inter"/>
          <w:color w:val="3C4043"/>
          <w:sz w:val="28"/>
          <w:szCs w:val="28"/>
        </w:rPr>
        <w:t xml:space="preserve">, Twitter, Facebook, LinkedIn, </w:t>
      </w:r>
      <w:proofErr w:type="spellStart"/>
      <w:r w:rsidRPr="59964667">
        <w:rPr>
          <w:rFonts w:ascii="Inter" w:eastAsia="Inter" w:hAnsi="Inter" w:cs="Inter"/>
          <w:color w:val="3C4043"/>
          <w:sz w:val="28"/>
          <w:szCs w:val="28"/>
        </w:rPr>
        <w:t>Snapchat</w:t>
      </w:r>
      <w:proofErr w:type="spellEnd"/>
      <w:r w:rsidRPr="59964667">
        <w:rPr>
          <w:rFonts w:ascii="Inter" w:eastAsia="Inter" w:hAnsi="Inter" w:cs="Inter"/>
          <w:color w:val="3C4043"/>
          <w:sz w:val="28"/>
          <w:szCs w:val="28"/>
        </w:rPr>
        <w:t xml:space="preserve">, </w:t>
      </w:r>
      <w:proofErr w:type="spellStart"/>
      <w:r w:rsidRPr="59964667">
        <w:rPr>
          <w:rFonts w:ascii="Inter" w:eastAsia="Inter" w:hAnsi="Inter" w:cs="Inter"/>
          <w:color w:val="3C4043"/>
          <w:sz w:val="28"/>
          <w:szCs w:val="28"/>
        </w:rPr>
        <w:t>Whatsapp</w:t>
      </w:r>
      <w:proofErr w:type="spellEnd"/>
      <w:r w:rsidRPr="59964667">
        <w:rPr>
          <w:rFonts w:ascii="Inter" w:eastAsia="Inter" w:hAnsi="Inter" w:cs="Inter"/>
          <w:color w:val="3C4043"/>
          <w:sz w:val="28"/>
          <w:szCs w:val="28"/>
        </w:rPr>
        <w:t>, Telegram).</w:t>
      </w:r>
    </w:p>
    <w:p w14:paraId="0EE2E29D" w14:textId="472C47CC" w:rsidR="27EF3D4B" w:rsidRDefault="27EF3D4B" w:rsidP="59964667">
      <w:pPr>
        <w:pStyle w:val="ListParagraph"/>
        <w:numPr>
          <w:ilvl w:val="0"/>
          <w:numId w:val="10"/>
        </w:numPr>
        <w:rPr>
          <w:rFonts w:ascii="Inter" w:eastAsia="Inter" w:hAnsi="Inter" w:cs="Inter"/>
          <w:color w:val="3C4043"/>
          <w:sz w:val="28"/>
          <w:szCs w:val="28"/>
        </w:rPr>
      </w:pPr>
      <w:proofErr w:type="spellStart"/>
      <w:r w:rsidRPr="59964667">
        <w:rPr>
          <w:rFonts w:ascii="Inter" w:eastAsia="Inter" w:hAnsi="Inter" w:cs="Inter"/>
          <w:b/>
          <w:bCs/>
          <w:color w:val="3C4043"/>
          <w:sz w:val="28"/>
          <w:szCs w:val="28"/>
        </w:rPr>
        <w:t>Daily_Usage_Time</w:t>
      </w:r>
      <w:proofErr w:type="spellEnd"/>
      <w:r w:rsidRPr="59964667">
        <w:rPr>
          <w:rFonts w:ascii="Inter" w:eastAsia="Inter" w:hAnsi="Inter" w:cs="Inter"/>
          <w:b/>
          <w:bCs/>
          <w:color w:val="3C4043"/>
          <w:sz w:val="28"/>
          <w:szCs w:val="28"/>
        </w:rPr>
        <w:t xml:space="preserve"> (minutes)</w:t>
      </w:r>
      <w:r w:rsidRPr="59964667">
        <w:rPr>
          <w:rFonts w:ascii="Inter" w:eastAsia="Inter" w:hAnsi="Inter" w:cs="Inter"/>
          <w:color w:val="3C4043"/>
          <w:sz w:val="28"/>
          <w:szCs w:val="28"/>
        </w:rPr>
        <w:t>: Daily time spent on the platform in minutes.</w:t>
      </w:r>
    </w:p>
    <w:p w14:paraId="4302D72B" w14:textId="224EACBF" w:rsidR="27EF3D4B" w:rsidRDefault="27EF3D4B" w:rsidP="59964667">
      <w:pPr>
        <w:pStyle w:val="ListParagraph"/>
        <w:numPr>
          <w:ilvl w:val="0"/>
          <w:numId w:val="10"/>
        </w:numPr>
        <w:rPr>
          <w:rFonts w:ascii="Inter" w:eastAsia="Inter" w:hAnsi="Inter" w:cs="Inter"/>
          <w:color w:val="3C4043"/>
          <w:sz w:val="28"/>
          <w:szCs w:val="28"/>
        </w:rPr>
      </w:pPr>
      <w:proofErr w:type="spellStart"/>
      <w:r w:rsidRPr="59964667">
        <w:rPr>
          <w:rFonts w:ascii="Inter" w:eastAsia="Inter" w:hAnsi="Inter" w:cs="Inter"/>
          <w:b/>
          <w:bCs/>
          <w:color w:val="3C4043"/>
          <w:sz w:val="28"/>
          <w:szCs w:val="28"/>
        </w:rPr>
        <w:t>Posts_Per_Day</w:t>
      </w:r>
      <w:proofErr w:type="spellEnd"/>
      <w:r w:rsidRPr="59964667">
        <w:rPr>
          <w:rFonts w:ascii="Inter" w:eastAsia="Inter" w:hAnsi="Inter" w:cs="Inter"/>
          <w:color w:val="3C4043"/>
          <w:sz w:val="28"/>
          <w:szCs w:val="28"/>
        </w:rPr>
        <w:t>: Number of posts made per day.</w:t>
      </w:r>
    </w:p>
    <w:p w14:paraId="7D1468C6" w14:textId="2DA89025" w:rsidR="27EF3D4B" w:rsidRDefault="27EF3D4B" w:rsidP="59964667">
      <w:pPr>
        <w:pStyle w:val="ListParagraph"/>
        <w:numPr>
          <w:ilvl w:val="0"/>
          <w:numId w:val="10"/>
        </w:numPr>
        <w:rPr>
          <w:rFonts w:ascii="Inter" w:eastAsia="Inter" w:hAnsi="Inter" w:cs="Inter"/>
          <w:color w:val="3C4043"/>
          <w:sz w:val="28"/>
          <w:szCs w:val="28"/>
        </w:rPr>
      </w:pPr>
      <w:proofErr w:type="spellStart"/>
      <w:r w:rsidRPr="59964667">
        <w:rPr>
          <w:rFonts w:ascii="Inter" w:eastAsia="Inter" w:hAnsi="Inter" w:cs="Inter"/>
          <w:b/>
          <w:bCs/>
          <w:color w:val="3C4043"/>
          <w:sz w:val="28"/>
          <w:szCs w:val="28"/>
        </w:rPr>
        <w:t>Likes_Received_Per_Day</w:t>
      </w:r>
      <w:proofErr w:type="spellEnd"/>
      <w:r w:rsidRPr="59964667">
        <w:rPr>
          <w:rFonts w:ascii="Inter" w:eastAsia="Inter" w:hAnsi="Inter" w:cs="Inter"/>
          <w:color w:val="3C4043"/>
          <w:sz w:val="28"/>
          <w:szCs w:val="28"/>
        </w:rPr>
        <w:t>: Number of likes received per day.</w:t>
      </w:r>
    </w:p>
    <w:p w14:paraId="39A7A0D0" w14:textId="65FC2AEC" w:rsidR="27EF3D4B" w:rsidRDefault="27EF3D4B" w:rsidP="59964667">
      <w:pPr>
        <w:pStyle w:val="ListParagraph"/>
        <w:numPr>
          <w:ilvl w:val="0"/>
          <w:numId w:val="10"/>
        </w:numPr>
        <w:rPr>
          <w:rFonts w:ascii="Inter" w:eastAsia="Inter" w:hAnsi="Inter" w:cs="Inter"/>
          <w:color w:val="3C4043"/>
          <w:sz w:val="28"/>
          <w:szCs w:val="28"/>
        </w:rPr>
      </w:pPr>
      <w:proofErr w:type="spellStart"/>
      <w:r w:rsidRPr="59964667">
        <w:rPr>
          <w:rFonts w:ascii="Inter" w:eastAsia="Inter" w:hAnsi="Inter" w:cs="Inter"/>
          <w:b/>
          <w:bCs/>
          <w:color w:val="3C4043"/>
          <w:sz w:val="28"/>
          <w:szCs w:val="28"/>
        </w:rPr>
        <w:t>Comments_Received_Per_Day</w:t>
      </w:r>
      <w:proofErr w:type="spellEnd"/>
      <w:r w:rsidRPr="59964667">
        <w:rPr>
          <w:rFonts w:ascii="Inter" w:eastAsia="Inter" w:hAnsi="Inter" w:cs="Inter"/>
          <w:color w:val="3C4043"/>
          <w:sz w:val="28"/>
          <w:szCs w:val="28"/>
        </w:rPr>
        <w:t>: Number of comments received per day.</w:t>
      </w:r>
    </w:p>
    <w:p w14:paraId="26820A2A" w14:textId="570019BA" w:rsidR="27EF3D4B" w:rsidRDefault="27EF3D4B" w:rsidP="59964667">
      <w:pPr>
        <w:pStyle w:val="ListParagraph"/>
        <w:numPr>
          <w:ilvl w:val="0"/>
          <w:numId w:val="10"/>
        </w:numPr>
        <w:rPr>
          <w:rFonts w:ascii="Inter" w:eastAsia="Inter" w:hAnsi="Inter" w:cs="Inter"/>
          <w:color w:val="3C4043"/>
          <w:sz w:val="28"/>
          <w:szCs w:val="28"/>
        </w:rPr>
      </w:pPr>
      <w:proofErr w:type="spellStart"/>
      <w:r w:rsidRPr="59964667">
        <w:rPr>
          <w:rFonts w:ascii="Inter" w:eastAsia="Inter" w:hAnsi="Inter" w:cs="Inter"/>
          <w:b/>
          <w:bCs/>
          <w:color w:val="3C4043"/>
          <w:sz w:val="28"/>
          <w:szCs w:val="28"/>
        </w:rPr>
        <w:t>Messages_Sent_Per_Day</w:t>
      </w:r>
      <w:proofErr w:type="spellEnd"/>
      <w:r w:rsidRPr="59964667">
        <w:rPr>
          <w:rFonts w:ascii="Inter" w:eastAsia="Inter" w:hAnsi="Inter" w:cs="Inter"/>
          <w:color w:val="3C4043"/>
          <w:sz w:val="28"/>
          <w:szCs w:val="28"/>
        </w:rPr>
        <w:t>: Number of messages sent per day.</w:t>
      </w:r>
    </w:p>
    <w:p w14:paraId="476C3C2B" w14:textId="1B0A89CB" w:rsidR="27EF3D4B" w:rsidRDefault="27EF3D4B" w:rsidP="59964667">
      <w:pPr>
        <w:pStyle w:val="ListParagraph"/>
        <w:numPr>
          <w:ilvl w:val="0"/>
          <w:numId w:val="10"/>
        </w:numPr>
        <w:rPr>
          <w:rFonts w:ascii="Inter" w:eastAsia="Inter" w:hAnsi="Inter" w:cs="Inter"/>
          <w:color w:val="3C4043"/>
          <w:sz w:val="28"/>
          <w:szCs w:val="28"/>
        </w:rPr>
      </w:pPr>
      <w:proofErr w:type="spellStart"/>
      <w:r w:rsidRPr="59964667">
        <w:rPr>
          <w:rFonts w:ascii="Inter" w:eastAsia="Inter" w:hAnsi="Inter" w:cs="Inter"/>
          <w:b/>
          <w:bCs/>
          <w:color w:val="3C4043"/>
          <w:sz w:val="28"/>
          <w:szCs w:val="28"/>
        </w:rPr>
        <w:t>Dominant_Emotion</w:t>
      </w:r>
      <w:proofErr w:type="spellEnd"/>
      <w:r w:rsidRPr="59964667">
        <w:rPr>
          <w:rFonts w:ascii="Inter" w:eastAsia="Inter" w:hAnsi="Inter" w:cs="Inter"/>
          <w:color w:val="3C4043"/>
          <w:sz w:val="28"/>
          <w:szCs w:val="28"/>
        </w:rPr>
        <w:t>: User's dominant emotional state during the day (e.g., Happiness, Sadness, Anger, Anxiety, Boredom, Neutral)</w:t>
      </w:r>
    </w:p>
    <w:p w14:paraId="0B245FFB" w14:textId="387D4FF1" w:rsidR="59964667" w:rsidRDefault="59964667" w:rsidP="59964667">
      <w:pPr>
        <w:rPr>
          <w:rFonts w:ascii="Inter" w:eastAsia="Inter" w:hAnsi="Inter" w:cs="Inter"/>
          <w:color w:val="3C4043"/>
          <w:sz w:val="28"/>
          <w:szCs w:val="28"/>
        </w:rPr>
      </w:pPr>
    </w:p>
    <w:p w14:paraId="5290FE00" w14:textId="30029C27" w:rsidR="27EF3D4B" w:rsidRDefault="27EF3D4B" w:rsidP="59964667">
      <w:r w:rsidRPr="59964667">
        <w:rPr>
          <w:rFonts w:ascii="Inter" w:eastAsia="Inter" w:hAnsi="Inter" w:cs="Inter"/>
          <w:color w:val="000000" w:themeColor="text1"/>
          <w:sz w:val="24"/>
          <w:szCs w:val="24"/>
        </w:rPr>
        <w:t>Source</w:t>
      </w:r>
      <w:r w:rsidRPr="59964667">
        <w:rPr>
          <w:rFonts w:ascii="Inter" w:eastAsia="Inter" w:hAnsi="Inter" w:cs="Inter"/>
          <w:color w:val="000000" w:themeColor="text1"/>
        </w:rPr>
        <w:t xml:space="preserve">: </w:t>
      </w:r>
      <w:hyperlink r:id="rId6">
        <w:r w:rsidRPr="59964667">
          <w:rPr>
            <w:rStyle w:val="Hyperlink"/>
            <w:rFonts w:ascii="Inter" w:eastAsia="Inter" w:hAnsi="Inter" w:cs="Inter"/>
          </w:rPr>
          <w:t>https://www.kaggle.com/datasets/emirhanai/social-media-usage-and-emotional-well-being?select=train.csv</w:t>
        </w:r>
      </w:hyperlink>
    </w:p>
    <w:p w14:paraId="1C26C440" w14:textId="03C94997" w:rsidR="59964667" w:rsidRDefault="59964667" w:rsidP="59964667">
      <w:pPr>
        <w:rPr>
          <w:rFonts w:ascii="Inter" w:eastAsia="Inter" w:hAnsi="Inter" w:cs="Inter"/>
          <w:color w:val="000000" w:themeColor="text1"/>
        </w:rPr>
      </w:pPr>
    </w:p>
    <w:p w14:paraId="605C7AB8" w14:textId="29D11485" w:rsidR="59964667" w:rsidRDefault="59964667" w:rsidP="59964667">
      <w:pPr>
        <w:rPr>
          <w:rFonts w:ascii="Inter" w:eastAsia="Inter" w:hAnsi="Inter" w:cs="Inter"/>
          <w:color w:val="000000" w:themeColor="text1"/>
        </w:rPr>
      </w:pPr>
    </w:p>
    <w:p w14:paraId="1E45DCFC" w14:textId="42616713" w:rsidR="59964667" w:rsidRDefault="59964667" w:rsidP="59964667">
      <w:pPr>
        <w:rPr>
          <w:rFonts w:ascii="Inter" w:eastAsia="Inter" w:hAnsi="Inter" w:cs="Inter"/>
          <w:color w:val="000000" w:themeColor="text1"/>
        </w:rPr>
      </w:pPr>
    </w:p>
    <w:p w14:paraId="29E84C43" w14:textId="1C836FA0" w:rsidR="59964667" w:rsidRDefault="59964667" w:rsidP="59964667">
      <w:pPr>
        <w:rPr>
          <w:rFonts w:ascii="Inter" w:eastAsia="Inter" w:hAnsi="Inter" w:cs="Inter"/>
          <w:color w:val="000000" w:themeColor="text1"/>
        </w:rPr>
      </w:pPr>
    </w:p>
    <w:p w14:paraId="3302755B" w14:textId="3513004E" w:rsidR="46154E0B" w:rsidRDefault="46154E0B" w:rsidP="59964667">
      <w:pPr>
        <w:spacing w:before="268" w:after="60"/>
        <w:ind w:right="2020"/>
      </w:pPr>
      <w:r w:rsidRPr="59964667">
        <w:rPr>
          <w:rFonts w:ascii="Aptos" w:eastAsia="Aptos" w:hAnsi="Aptos" w:cs="Aptos"/>
          <w:sz w:val="52"/>
          <w:szCs w:val="52"/>
        </w:rPr>
        <w:t>Project Scoping Document</w:t>
      </w:r>
    </w:p>
    <w:p w14:paraId="772E0ADA" w14:textId="779B7940" w:rsidR="46154E0B" w:rsidRDefault="0F7F08EA" w:rsidP="5AFA3D65">
      <w:pPr>
        <w:spacing w:before="268" w:after="120"/>
        <w:ind w:right="2020"/>
        <w:rPr>
          <w:rFonts w:ascii="Aptos" w:eastAsia="Aptos" w:hAnsi="Aptos" w:cs="Aptos"/>
          <w:sz w:val="40"/>
          <w:szCs w:val="40"/>
        </w:rPr>
      </w:pPr>
      <w:r w:rsidRPr="5AFA3D65">
        <w:rPr>
          <w:rFonts w:ascii="Aptos" w:eastAsia="Aptos" w:hAnsi="Aptos" w:cs="Aptos"/>
          <w:sz w:val="40"/>
          <w:szCs w:val="40"/>
        </w:rPr>
        <w:t>Business Problem</w:t>
      </w:r>
    </w:p>
    <w:p w14:paraId="209F8C9B" w14:textId="217B699B" w:rsidR="615C0F60" w:rsidRDefault="615C0F60" w:rsidP="59964667">
      <w:pPr>
        <w:spacing w:before="268" w:after="60"/>
        <w:ind w:right="2020"/>
        <w:rPr>
          <w:rFonts w:eastAsia="Arial"/>
          <w:sz w:val="28"/>
          <w:szCs w:val="28"/>
        </w:rPr>
      </w:pPr>
      <w:r w:rsidRPr="59964667">
        <w:rPr>
          <w:rFonts w:eastAsia="Arial"/>
          <w:sz w:val="28"/>
          <w:szCs w:val="28"/>
        </w:rPr>
        <w:lastRenderedPageBreak/>
        <w:t xml:space="preserve">The impact of social media on our mental health and tips for using it safely </w:t>
      </w:r>
      <w:proofErr w:type="gramStart"/>
      <w:r w:rsidRPr="59964667">
        <w:rPr>
          <w:rFonts w:eastAsia="Arial"/>
          <w:sz w:val="28"/>
          <w:szCs w:val="28"/>
        </w:rPr>
        <w:t>For</w:t>
      </w:r>
      <w:proofErr w:type="gramEnd"/>
      <w:r w:rsidRPr="59964667">
        <w:rPr>
          <w:rFonts w:eastAsia="Arial"/>
          <w:sz w:val="28"/>
          <w:szCs w:val="28"/>
        </w:rPr>
        <w:t xml:space="preserve"> many of us, checking </w:t>
      </w:r>
      <w:proofErr w:type="spellStart"/>
      <w:r w:rsidRPr="59964667">
        <w:rPr>
          <w:rFonts w:eastAsia="Arial"/>
          <w:sz w:val="28"/>
          <w:szCs w:val="28"/>
        </w:rPr>
        <w:t>Instagram</w:t>
      </w:r>
      <w:proofErr w:type="spellEnd"/>
      <w:r w:rsidRPr="59964667">
        <w:rPr>
          <w:rFonts w:eastAsia="Arial"/>
          <w:sz w:val="28"/>
          <w:szCs w:val="28"/>
        </w:rPr>
        <w:t xml:space="preserve">, Facebook, </w:t>
      </w:r>
      <w:proofErr w:type="spellStart"/>
      <w:r w:rsidRPr="59964667">
        <w:rPr>
          <w:rFonts w:eastAsia="Arial"/>
          <w:sz w:val="28"/>
          <w:szCs w:val="28"/>
        </w:rPr>
        <w:t>TikTok</w:t>
      </w:r>
      <w:proofErr w:type="spellEnd"/>
      <w:r w:rsidRPr="59964667">
        <w:rPr>
          <w:rFonts w:eastAsia="Arial"/>
          <w:sz w:val="28"/>
          <w:szCs w:val="28"/>
        </w:rPr>
        <w:t xml:space="preserve"> and other social media is part of our normal routine. Seeing posts from friends and family around the world can be a way to feel more connected. However, social media use has a dark side.</w:t>
      </w:r>
    </w:p>
    <w:p w14:paraId="44F4C9EB" w14:textId="062D2BDF" w:rsidR="615C0F60" w:rsidRDefault="615C0F60" w:rsidP="59964667">
      <w:pPr>
        <w:spacing w:before="268" w:after="60"/>
        <w:ind w:right="2020"/>
        <w:rPr>
          <w:rFonts w:eastAsia="Arial"/>
          <w:sz w:val="28"/>
          <w:szCs w:val="28"/>
        </w:rPr>
      </w:pPr>
      <w:r w:rsidRPr="59964667">
        <w:rPr>
          <w:rFonts w:eastAsia="Arial"/>
          <w:sz w:val="28"/>
          <w:szCs w:val="28"/>
        </w:rPr>
        <w:t>Social media can negatively impact our overall health by fueling anxiety, depression, loneliness, and fear of missing out. Additionally, how does social media use (in terms of time, interaction, and activity) affect users’ emotional state?</w:t>
      </w:r>
    </w:p>
    <w:p w14:paraId="18188AD3" w14:textId="4FF5223C" w:rsidR="59964667" w:rsidRDefault="59964667" w:rsidP="59964667">
      <w:pPr>
        <w:rPr>
          <w:rFonts w:ascii="Inter" w:eastAsia="Inter" w:hAnsi="Inter" w:cs="Inter"/>
          <w:color w:val="000000" w:themeColor="text1"/>
        </w:rPr>
      </w:pPr>
    </w:p>
    <w:p w14:paraId="72089977" w14:textId="713503B6" w:rsidR="615C0F60" w:rsidRDefault="499D62BF" w:rsidP="5AFA3D65">
      <w:pPr>
        <w:spacing w:before="268" w:after="120"/>
        <w:ind w:right="2020"/>
        <w:rPr>
          <w:rFonts w:ascii="Aptos" w:eastAsia="Aptos" w:hAnsi="Aptos" w:cs="Aptos"/>
          <w:sz w:val="40"/>
          <w:szCs w:val="40"/>
        </w:rPr>
      </w:pPr>
      <w:r w:rsidRPr="5AFA3D65">
        <w:rPr>
          <w:rFonts w:ascii="Aptos" w:eastAsia="Aptos" w:hAnsi="Aptos" w:cs="Aptos"/>
          <w:sz w:val="40"/>
          <w:szCs w:val="40"/>
        </w:rPr>
        <w:t>Business Impact</w:t>
      </w:r>
    </w:p>
    <w:p w14:paraId="7B6554D3" w14:textId="7BB9C12D" w:rsidR="38530A7B" w:rsidRDefault="38530A7B" w:rsidP="59964667">
      <w:pPr>
        <w:rPr>
          <w:rFonts w:eastAsia="Arial"/>
          <w:color w:val="000000" w:themeColor="text1"/>
          <w:sz w:val="28"/>
          <w:szCs w:val="28"/>
        </w:rPr>
      </w:pPr>
      <w:r w:rsidRPr="59964667">
        <w:rPr>
          <w:rFonts w:eastAsia="Arial"/>
          <w:color w:val="000000" w:themeColor="text1"/>
          <w:sz w:val="28"/>
          <w:szCs w:val="28"/>
        </w:rPr>
        <w:t>Analyzing social media use and emotional well-being has great benefits for individuals in solving some behaviors of how to deal with these platforms. Here are ways to help us:</w:t>
      </w:r>
    </w:p>
    <w:p w14:paraId="75F05CAF" w14:textId="2D88773C" w:rsidR="38530A7B" w:rsidRDefault="38530A7B" w:rsidP="59964667">
      <w:pPr>
        <w:rPr>
          <w:rFonts w:eastAsia="Arial"/>
          <w:color w:val="000000" w:themeColor="text1"/>
          <w:sz w:val="28"/>
          <w:szCs w:val="28"/>
        </w:rPr>
      </w:pPr>
      <w:r w:rsidRPr="59964667">
        <w:rPr>
          <w:rFonts w:eastAsia="Arial"/>
          <w:b/>
          <w:bCs/>
          <w:color w:val="000000" w:themeColor="text1"/>
          <w:sz w:val="28"/>
          <w:szCs w:val="28"/>
        </w:rPr>
        <w:t>First, improving individual well-being</w:t>
      </w:r>
      <w:r w:rsidRPr="59964667">
        <w:rPr>
          <w:rFonts w:eastAsia="Arial"/>
          <w:color w:val="000000" w:themeColor="text1"/>
          <w:sz w:val="28"/>
          <w:szCs w:val="28"/>
        </w:rPr>
        <w:t>: By identifying patterns of social media use that are associated with positive or negative emotions, users can make informed choices about their online habits.</w:t>
      </w:r>
    </w:p>
    <w:p w14:paraId="6EA9E511" w14:textId="41B49948" w:rsidR="6912AD94" w:rsidRDefault="6912AD94" w:rsidP="59964667">
      <w:pPr>
        <w:rPr>
          <w:rFonts w:eastAsia="Arial"/>
          <w:color w:val="000000" w:themeColor="text1"/>
          <w:sz w:val="28"/>
          <w:szCs w:val="28"/>
        </w:rPr>
      </w:pPr>
      <w:r w:rsidRPr="59964667">
        <w:rPr>
          <w:rFonts w:eastAsia="Arial"/>
          <w:b/>
          <w:bCs/>
          <w:color w:val="000000" w:themeColor="text1"/>
          <w:sz w:val="28"/>
          <w:szCs w:val="28"/>
        </w:rPr>
        <w:t>Second, s</w:t>
      </w:r>
      <w:r w:rsidR="38530A7B" w:rsidRPr="59964667">
        <w:rPr>
          <w:rFonts w:eastAsia="Arial"/>
          <w:b/>
          <w:bCs/>
          <w:color w:val="000000" w:themeColor="text1"/>
          <w:sz w:val="28"/>
          <w:szCs w:val="28"/>
        </w:rPr>
        <w:t>upporting awareness campaigns</w:t>
      </w:r>
      <w:r w:rsidR="38530A7B" w:rsidRPr="59964667">
        <w:rPr>
          <w:rFonts w:eastAsia="Arial"/>
          <w:color w:val="000000" w:themeColor="text1"/>
          <w:sz w:val="28"/>
          <w:szCs w:val="28"/>
        </w:rPr>
        <w:t>: by using influencers to educate people on how to use social media in a healthy way, and also establishing companies with local organizations concerned with mental health or community positivity.</w:t>
      </w:r>
    </w:p>
    <w:p w14:paraId="7BF53279" w14:textId="7F20F3B0" w:rsidR="75D14CA6" w:rsidRDefault="75D14CA6" w:rsidP="59964667">
      <w:pPr>
        <w:rPr>
          <w:rFonts w:eastAsia="Arial"/>
          <w:color w:val="000000" w:themeColor="text1"/>
          <w:sz w:val="28"/>
          <w:szCs w:val="28"/>
        </w:rPr>
      </w:pPr>
      <w:proofErr w:type="gramStart"/>
      <w:r w:rsidRPr="59964667">
        <w:rPr>
          <w:rFonts w:eastAsia="Arial"/>
          <w:b/>
          <w:bCs/>
          <w:color w:val="000000" w:themeColor="text1"/>
          <w:sz w:val="28"/>
          <w:szCs w:val="28"/>
        </w:rPr>
        <w:t>Thirdly, s</w:t>
      </w:r>
      <w:r w:rsidR="38530A7B" w:rsidRPr="59964667">
        <w:rPr>
          <w:rFonts w:eastAsia="Arial"/>
          <w:b/>
          <w:bCs/>
          <w:color w:val="000000" w:themeColor="text1"/>
          <w:sz w:val="28"/>
          <w:szCs w:val="28"/>
        </w:rPr>
        <w:t>upporting technological tools to improve emotional state</w:t>
      </w:r>
      <w:r w:rsidR="38530A7B" w:rsidRPr="59964667">
        <w:rPr>
          <w:rFonts w:eastAsia="Arial"/>
          <w:color w:val="000000" w:themeColor="text1"/>
          <w:sz w:val="28"/>
          <w:szCs w:val="28"/>
        </w:rPr>
        <w:t>: By integrating artificial intelligence techniques into sentiment analysis to understand the user’s feelings through his posts and comments, as well as using interactive robots (</w:t>
      </w:r>
      <w:proofErr w:type="spellStart"/>
      <w:r w:rsidR="38530A7B" w:rsidRPr="59964667">
        <w:rPr>
          <w:rFonts w:eastAsia="Arial"/>
          <w:color w:val="000000" w:themeColor="text1"/>
          <w:sz w:val="28"/>
          <w:szCs w:val="28"/>
        </w:rPr>
        <w:t>chatbots</w:t>
      </w:r>
      <w:proofErr w:type="spellEnd"/>
      <w:r w:rsidR="38530A7B" w:rsidRPr="59964667">
        <w:rPr>
          <w:rFonts w:eastAsia="Arial"/>
          <w:color w:val="000000" w:themeColor="text1"/>
          <w:sz w:val="28"/>
          <w:szCs w:val="28"/>
        </w:rPr>
        <w:t>) and providing these robots with a nice and encouraging conversation based on the user’s state and providing technical advice for dealing with stress.</w:t>
      </w:r>
      <w:proofErr w:type="gramEnd"/>
    </w:p>
    <w:p w14:paraId="1AD5EDA8" w14:textId="7D9A408F" w:rsidR="38530A7B" w:rsidRDefault="38530A7B" w:rsidP="59964667">
      <w:pPr>
        <w:rPr>
          <w:rFonts w:eastAsia="Arial"/>
          <w:color w:val="000000" w:themeColor="text1"/>
          <w:sz w:val="28"/>
          <w:szCs w:val="28"/>
        </w:rPr>
      </w:pPr>
      <w:r w:rsidRPr="59964667">
        <w:rPr>
          <w:rFonts w:eastAsia="Arial"/>
          <w:color w:val="000000" w:themeColor="text1"/>
          <w:sz w:val="28"/>
          <w:szCs w:val="28"/>
        </w:rPr>
        <w:t>Ultimately, analysis can contribute to a culture of healthy, balanced, and purposeful social media use. This helps individuals and communities thrive emotionally while benefiting from the digital world.</w:t>
      </w:r>
    </w:p>
    <w:p w14:paraId="255ECC2E" w14:textId="468B27BC" w:rsidR="59964667" w:rsidRDefault="59964667" w:rsidP="59964667">
      <w:pPr>
        <w:rPr>
          <w:rFonts w:eastAsia="Arial"/>
          <w:color w:val="000000" w:themeColor="text1"/>
          <w:sz w:val="28"/>
          <w:szCs w:val="28"/>
        </w:rPr>
      </w:pPr>
    </w:p>
    <w:p w14:paraId="56EC79F0" w14:textId="01E83817" w:rsidR="030050E9" w:rsidRDefault="030050E9" w:rsidP="59964667">
      <w:pPr>
        <w:pStyle w:val="ListParagraph"/>
        <w:numPr>
          <w:ilvl w:val="0"/>
          <w:numId w:val="8"/>
        </w:numPr>
        <w:ind w:left="0" w:right="2020"/>
        <w:rPr>
          <w:rFonts w:ascii="Aptos" w:eastAsia="Aptos" w:hAnsi="Aptos" w:cs="Aptos"/>
          <w:sz w:val="32"/>
          <w:szCs w:val="32"/>
        </w:rPr>
      </w:pPr>
      <w:r w:rsidRPr="59964667">
        <w:rPr>
          <w:rFonts w:ascii="Aptos" w:eastAsia="Aptos" w:hAnsi="Aptos" w:cs="Aptos"/>
          <w:sz w:val="32"/>
          <w:szCs w:val="32"/>
        </w:rPr>
        <w:t>Dataset(s)</w:t>
      </w:r>
    </w:p>
    <w:p w14:paraId="72D387D1" w14:textId="32FB6C74" w:rsidR="030050E9" w:rsidRDefault="030050E9" w:rsidP="59964667">
      <w:pPr>
        <w:pStyle w:val="ListParagraph"/>
        <w:ind w:left="0" w:right="2020"/>
        <w:rPr>
          <w:rFonts w:eastAsia="Arial"/>
          <w:sz w:val="24"/>
          <w:szCs w:val="24"/>
        </w:rPr>
      </w:pPr>
      <w:r w:rsidRPr="59964667">
        <w:rPr>
          <w:rFonts w:eastAsia="Arial"/>
          <w:sz w:val="24"/>
          <w:szCs w:val="24"/>
        </w:rPr>
        <w:t>Social Media Usage and Emotional Well-Being</w:t>
      </w:r>
    </w:p>
    <w:p w14:paraId="23F36C9B" w14:textId="2889B73A" w:rsidR="030050E9" w:rsidRDefault="030050E9" w:rsidP="59964667">
      <w:pPr>
        <w:pStyle w:val="ListParagraph"/>
        <w:ind w:left="0" w:right="2020"/>
        <w:rPr>
          <w:rFonts w:eastAsia="Arial"/>
          <w:sz w:val="24"/>
          <w:szCs w:val="24"/>
        </w:rPr>
      </w:pPr>
      <w:r w:rsidRPr="59964667">
        <w:rPr>
          <w:rFonts w:eastAsia="Arial"/>
          <w:sz w:val="24"/>
          <w:szCs w:val="24"/>
        </w:rPr>
        <w:t>Strengths: The dataset has 10 columns,</w:t>
      </w:r>
      <w:r w:rsidR="5CC7C2ED" w:rsidRPr="59964667">
        <w:rPr>
          <w:rFonts w:eastAsia="Arial"/>
          <w:sz w:val="24"/>
          <w:szCs w:val="24"/>
        </w:rPr>
        <w:t xml:space="preserve"> </w:t>
      </w:r>
      <w:proofErr w:type="gramStart"/>
      <w:r w:rsidR="5CC7C2ED" w:rsidRPr="59964667">
        <w:rPr>
          <w:rFonts w:eastAsia="Arial"/>
          <w:sz w:val="24"/>
          <w:szCs w:val="24"/>
        </w:rPr>
        <w:t>It</w:t>
      </w:r>
      <w:proofErr w:type="gramEnd"/>
      <w:r w:rsidR="5CC7C2ED" w:rsidRPr="59964667">
        <w:rPr>
          <w:rFonts w:eastAsia="Arial"/>
          <w:sz w:val="24"/>
          <w:szCs w:val="24"/>
        </w:rPr>
        <w:t xml:space="preserve"> captures valuable information on social media usage and the dominant emotional state of users based on their activities.</w:t>
      </w:r>
    </w:p>
    <w:p w14:paraId="42A58CC9" w14:textId="17A3E567" w:rsidR="5CC7C2ED" w:rsidRDefault="5CC7C2ED" w:rsidP="59964667">
      <w:pPr>
        <w:pStyle w:val="ListParagraph"/>
        <w:ind w:left="0" w:right="2020"/>
        <w:rPr>
          <w:rFonts w:eastAsia="Arial"/>
          <w:sz w:val="24"/>
          <w:szCs w:val="24"/>
        </w:rPr>
      </w:pPr>
      <w:r w:rsidRPr="59964667">
        <w:rPr>
          <w:rFonts w:eastAsia="Arial"/>
          <w:b/>
          <w:bCs/>
          <w:sz w:val="24"/>
          <w:szCs w:val="24"/>
        </w:rPr>
        <w:t xml:space="preserve"> </w:t>
      </w:r>
      <w:r w:rsidRPr="59964667">
        <w:rPr>
          <w:rFonts w:eastAsia="Arial"/>
          <w:sz w:val="24"/>
          <w:szCs w:val="24"/>
        </w:rPr>
        <w:t>Weaknesses: The dataset has some values that are missing so it needs cleaning.</w:t>
      </w:r>
    </w:p>
    <w:p w14:paraId="70B2B7A5" w14:textId="587EF05F" w:rsidR="5CC7C2ED" w:rsidRDefault="5CC7C2ED" w:rsidP="59964667">
      <w:pPr>
        <w:pStyle w:val="ListParagraph"/>
        <w:ind w:left="0" w:right="2020"/>
        <w:rPr>
          <w:rFonts w:eastAsia="Arial"/>
          <w:sz w:val="24"/>
          <w:szCs w:val="24"/>
        </w:rPr>
      </w:pPr>
      <w:r w:rsidRPr="59964667">
        <w:rPr>
          <w:rFonts w:eastAsia="Arial"/>
          <w:sz w:val="24"/>
          <w:szCs w:val="24"/>
        </w:rPr>
        <w:t xml:space="preserve"> </w:t>
      </w:r>
    </w:p>
    <w:p w14:paraId="183ECE27" w14:textId="5D64E441" w:rsidR="5CC7C2ED" w:rsidRDefault="5CC7C2ED" w:rsidP="59964667">
      <w:pPr>
        <w:pStyle w:val="ListParagraph"/>
        <w:numPr>
          <w:ilvl w:val="0"/>
          <w:numId w:val="5"/>
        </w:numPr>
        <w:ind w:left="0" w:right="2020"/>
        <w:rPr>
          <w:rFonts w:ascii="Aptos" w:eastAsia="Aptos" w:hAnsi="Aptos" w:cs="Aptos"/>
          <w:sz w:val="32"/>
          <w:szCs w:val="32"/>
        </w:rPr>
      </w:pPr>
      <w:r w:rsidRPr="59964667">
        <w:rPr>
          <w:rFonts w:ascii="Aptos" w:eastAsia="Aptos" w:hAnsi="Aptos" w:cs="Aptos"/>
          <w:sz w:val="32"/>
          <w:szCs w:val="32"/>
        </w:rPr>
        <w:t>Methods</w:t>
      </w:r>
    </w:p>
    <w:p w14:paraId="536F0CC2" w14:textId="5DE673E5" w:rsidR="54242750" w:rsidRDefault="4CC4C4FF" w:rsidP="5AFA3D65">
      <w:pPr>
        <w:pStyle w:val="ListParagraph"/>
        <w:numPr>
          <w:ilvl w:val="0"/>
          <w:numId w:val="5"/>
        </w:numPr>
        <w:ind w:left="1080"/>
        <w:rPr>
          <w:rFonts w:eastAsia="Arial"/>
          <w:sz w:val="28"/>
          <w:szCs w:val="28"/>
        </w:rPr>
      </w:pPr>
      <w:r w:rsidRPr="5AFA3D65">
        <w:rPr>
          <w:rFonts w:eastAsia="Arial"/>
          <w:sz w:val="28"/>
          <w:szCs w:val="28"/>
        </w:rPr>
        <w:t>Inspecting general insight about the dataset (Python)</w:t>
      </w:r>
    </w:p>
    <w:p w14:paraId="07D6E7D1" w14:textId="2F27925E" w:rsidR="54242750" w:rsidRDefault="4CC4C4FF" w:rsidP="5AFA3D65">
      <w:pPr>
        <w:pStyle w:val="ListParagraph"/>
        <w:numPr>
          <w:ilvl w:val="0"/>
          <w:numId w:val="5"/>
        </w:numPr>
        <w:ind w:left="1080"/>
        <w:rPr>
          <w:rFonts w:eastAsia="Arial"/>
          <w:sz w:val="28"/>
          <w:szCs w:val="28"/>
        </w:rPr>
      </w:pPr>
      <w:r w:rsidRPr="5AFA3D65">
        <w:rPr>
          <w:rFonts w:eastAsia="Arial"/>
          <w:sz w:val="28"/>
          <w:szCs w:val="28"/>
        </w:rPr>
        <w:t>Checking null values and filling them/removing them according to each column (Python)</w:t>
      </w:r>
    </w:p>
    <w:p w14:paraId="1565728C" w14:textId="12F851F1" w:rsidR="54242750" w:rsidRDefault="4CC4C4FF" w:rsidP="5AFA3D65">
      <w:pPr>
        <w:pStyle w:val="ListParagraph"/>
        <w:numPr>
          <w:ilvl w:val="0"/>
          <w:numId w:val="5"/>
        </w:numPr>
        <w:ind w:left="1080"/>
        <w:rPr>
          <w:rFonts w:eastAsia="Arial"/>
          <w:sz w:val="28"/>
          <w:szCs w:val="28"/>
        </w:rPr>
      </w:pPr>
      <w:r w:rsidRPr="5AFA3D65">
        <w:rPr>
          <w:rFonts w:eastAsia="Arial"/>
          <w:sz w:val="28"/>
          <w:szCs w:val="28"/>
        </w:rPr>
        <w:t>Finding statistics (Python)</w:t>
      </w:r>
    </w:p>
    <w:p w14:paraId="62144C1C" w14:textId="03C3A0FB" w:rsidR="54242750" w:rsidRDefault="4CC4C4FF" w:rsidP="5AFA3D65">
      <w:pPr>
        <w:pStyle w:val="ListParagraph"/>
        <w:numPr>
          <w:ilvl w:val="0"/>
          <w:numId w:val="5"/>
        </w:numPr>
        <w:ind w:left="1080"/>
        <w:rPr>
          <w:rFonts w:eastAsia="Arial"/>
          <w:sz w:val="28"/>
          <w:szCs w:val="28"/>
        </w:rPr>
      </w:pPr>
      <w:r w:rsidRPr="5AFA3D65">
        <w:rPr>
          <w:rFonts w:eastAsia="Arial"/>
          <w:sz w:val="28"/>
          <w:szCs w:val="28"/>
        </w:rPr>
        <w:t>Visualizing to find relations and correlations (Python)</w:t>
      </w:r>
    </w:p>
    <w:p w14:paraId="318AD3F2" w14:textId="09D43ACD" w:rsidR="54242750" w:rsidRDefault="4CC4C4FF" w:rsidP="5AFA3D65">
      <w:pPr>
        <w:pStyle w:val="ListParagraph"/>
        <w:numPr>
          <w:ilvl w:val="0"/>
          <w:numId w:val="5"/>
        </w:numPr>
        <w:ind w:left="1080"/>
        <w:rPr>
          <w:rFonts w:eastAsia="Arial"/>
          <w:sz w:val="28"/>
          <w:szCs w:val="28"/>
        </w:rPr>
      </w:pPr>
      <w:r w:rsidRPr="5AFA3D65">
        <w:rPr>
          <w:rFonts w:eastAsia="Arial"/>
          <w:sz w:val="28"/>
          <w:szCs w:val="28"/>
        </w:rPr>
        <w:t>Creating a Dashboard (Tableau)</w:t>
      </w:r>
    </w:p>
    <w:p w14:paraId="7F774370" w14:textId="1D61D3FC" w:rsidR="54242750" w:rsidRDefault="4CC4C4FF" w:rsidP="5AFA3D65">
      <w:pPr>
        <w:pStyle w:val="ListParagraph"/>
        <w:numPr>
          <w:ilvl w:val="0"/>
          <w:numId w:val="5"/>
        </w:numPr>
        <w:ind w:left="1080"/>
        <w:rPr>
          <w:rFonts w:eastAsia="Arial"/>
          <w:sz w:val="28"/>
          <w:szCs w:val="28"/>
        </w:rPr>
      </w:pPr>
      <w:r w:rsidRPr="5AFA3D65">
        <w:rPr>
          <w:rFonts w:eastAsia="Arial"/>
          <w:sz w:val="28"/>
          <w:szCs w:val="28"/>
        </w:rPr>
        <w:t xml:space="preserve">Creating a </w:t>
      </w:r>
      <w:proofErr w:type="spellStart"/>
      <w:r w:rsidRPr="5AFA3D65">
        <w:rPr>
          <w:rFonts w:eastAsia="Arial"/>
          <w:sz w:val="28"/>
          <w:szCs w:val="28"/>
        </w:rPr>
        <w:t>Datafolio</w:t>
      </w:r>
      <w:proofErr w:type="spellEnd"/>
      <w:r w:rsidRPr="5AFA3D65">
        <w:rPr>
          <w:rFonts w:eastAsia="Arial"/>
          <w:sz w:val="28"/>
          <w:szCs w:val="28"/>
        </w:rPr>
        <w:t xml:space="preserve"> </w:t>
      </w:r>
    </w:p>
    <w:p w14:paraId="5A8D8EB7" w14:textId="296ECFCB" w:rsidR="54242750" w:rsidRDefault="4CC4C4FF" w:rsidP="5AFA3D65">
      <w:pPr>
        <w:pStyle w:val="ListParagraph"/>
        <w:numPr>
          <w:ilvl w:val="0"/>
          <w:numId w:val="5"/>
        </w:numPr>
        <w:ind w:left="1080"/>
        <w:rPr>
          <w:rFonts w:eastAsia="Arial"/>
          <w:sz w:val="28"/>
          <w:szCs w:val="28"/>
        </w:rPr>
      </w:pPr>
      <w:r w:rsidRPr="5AFA3D65">
        <w:rPr>
          <w:rFonts w:eastAsia="Arial"/>
          <w:sz w:val="28"/>
          <w:szCs w:val="28"/>
        </w:rPr>
        <w:t xml:space="preserve">Developing the Final Report </w:t>
      </w:r>
    </w:p>
    <w:p w14:paraId="5820ABFC" w14:textId="1C13A3F7" w:rsidR="54242750" w:rsidRDefault="4CC4C4FF" w:rsidP="5AFA3D65">
      <w:pPr>
        <w:pStyle w:val="ListParagraph"/>
        <w:numPr>
          <w:ilvl w:val="0"/>
          <w:numId w:val="5"/>
        </w:numPr>
        <w:ind w:left="1080"/>
        <w:rPr>
          <w:rFonts w:eastAsia="Arial"/>
          <w:sz w:val="28"/>
          <w:szCs w:val="28"/>
        </w:rPr>
      </w:pPr>
      <w:r w:rsidRPr="5AFA3D65">
        <w:rPr>
          <w:rFonts w:eastAsia="Arial"/>
          <w:sz w:val="28"/>
          <w:szCs w:val="28"/>
        </w:rPr>
        <w:t>Reviewing and Proofreading all documents</w:t>
      </w:r>
    </w:p>
    <w:p w14:paraId="20A438C9" w14:textId="332675F9" w:rsidR="59964667" w:rsidRDefault="59964667" w:rsidP="5AFA3D65">
      <w:pPr>
        <w:pStyle w:val="ListParagraph"/>
        <w:ind w:left="0" w:right="2020"/>
        <w:rPr>
          <w:rFonts w:eastAsia="Arial"/>
          <w:sz w:val="28"/>
          <w:szCs w:val="28"/>
        </w:rPr>
      </w:pPr>
    </w:p>
    <w:p w14:paraId="48E7547B" w14:textId="3C61E2B6" w:rsidR="54242750" w:rsidRDefault="4CC4C4FF" w:rsidP="59964667">
      <w:pPr>
        <w:pStyle w:val="ListParagraph"/>
        <w:numPr>
          <w:ilvl w:val="0"/>
          <w:numId w:val="4"/>
        </w:numPr>
        <w:ind w:left="0" w:right="2020"/>
        <w:rPr>
          <w:rFonts w:ascii="Aptos" w:eastAsia="Aptos" w:hAnsi="Aptos" w:cs="Aptos"/>
          <w:sz w:val="32"/>
          <w:szCs w:val="32"/>
        </w:rPr>
      </w:pPr>
      <w:r w:rsidRPr="5AFA3D65">
        <w:rPr>
          <w:rFonts w:ascii="Aptos" w:eastAsia="Aptos" w:hAnsi="Aptos" w:cs="Aptos"/>
          <w:sz w:val="32"/>
          <w:szCs w:val="32"/>
        </w:rPr>
        <w:t>Dashboard</w:t>
      </w:r>
      <w:r w:rsidR="014C83D0" w:rsidRPr="5AFA3D65">
        <w:rPr>
          <w:rFonts w:ascii="Aptos" w:eastAsia="Aptos" w:hAnsi="Aptos" w:cs="Aptos"/>
          <w:sz w:val="32"/>
          <w:szCs w:val="32"/>
        </w:rPr>
        <w:t xml:space="preserve"> </w:t>
      </w:r>
    </w:p>
    <w:p w14:paraId="1428AEE2" w14:textId="40BE7247" w:rsidR="3F0A8D84" w:rsidRDefault="014C83D0" w:rsidP="5AFA3D65">
      <w:pPr>
        <w:pStyle w:val="ListParagraph"/>
        <w:numPr>
          <w:ilvl w:val="0"/>
          <w:numId w:val="4"/>
        </w:numPr>
        <w:ind w:left="0" w:right="2020"/>
        <w:rPr>
          <w:rFonts w:ascii="Aptos" w:eastAsia="Aptos" w:hAnsi="Aptos" w:cs="Aptos"/>
          <w:sz w:val="32"/>
          <w:szCs w:val="32"/>
        </w:rPr>
      </w:pPr>
      <w:r w:rsidRPr="5AFA3D65">
        <w:rPr>
          <w:rFonts w:ascii="Aptos" w:eastAsia="Aptos" w:hAnsi="Aptos" w:cs="Aptos"/>
          <w:sz w:val="32"/>
          <w:szCs w:val="32"/>
        </w:rPr>
        <w:t>The dashboard will give a general overview of Age and gender distribution across platform</w:t>
      </w:r>
      <w:r w:rsidR="7EDE0E7D" w:rsidRPr="5AFA3D65">
        <w:rPr>
          <w:rFonts w:ascii="Aptos" w:eastAsia="Aptos" w:hAnsi="Aptos" w:cs="Aptos"/>
          <w:sz w:val="32"/>
          <w:szCs w:val="32"/>
        </w:rPr>
        <w:t>s .</w:t>
      </w:r>
      <w:r w:rsidR="0318F77A" w:rsidRPr="5AFA3D65">
        <w:rPr>
          <w:rFonts w:ascii="Aptos" w:eastAsia="Aptos" w:hAnsi="Aptos" w:cs="Aptos"/>
          <w:sz w:val="32"/>
          <w:szCs w:val="32"/>
        </w:rPr>
        <w:t xml:space="preserve">Daily engagement (likes, comments, messages) vs. </w:t>
      </w:r>
      <w:proofErr w:type="spellStart"/>
      <w:r w:rsidR="0318F77A" w:rsidRPr="5AFA3D65">
        <w:rPr>
          <w:rFonts w:ascii="Aptos" w:eastAsia="Aptos" w:hAnsi="Aptos" w:cs="Aptos"/>
          <w:sz w:val="32"/>
          <w:szCs w:val="32"/>
        </w:rPr>
        <w:t>emotions.Daily</w:t>
      </w:r>
      <w:proofErr w:type="spellEnd"/>
      <w:r w:rsidR="0318F77A" w:rsidRPr="5AFA3D65">
        <w:rPr>
          <w:rFonts w:ascii="Aptos" w:eastAsia="Aptos" w:hAnsi="Aptos" w:cs="Aptos"/>
          <w:sz w:val="32"/>
          <w:szCs w:val="32"/>
        </w:rPr>
        <w:t xml:space="preserve"> time use vs. </w:t>
      </w:r>
      <w:r w:rsidR="2622C909" w:rsidRPr="5AFA3D65">
        <w:rPr>
          <w:rFonts w:ascii="Aptos" w:eastAsia="Aptos" w:hAnsi="Aptos" w:cs="Aptos"/>
          <w:sz w:val="32"/>
          <w:szCs w:val="32"/>
        </w:rPr>
        <w:t>E</w:t>
      </w:r>
      <w:r w:rsidR="0318F77A" w:rsidRPr="5AFA3D65">
        <w:rPr>
          <w:rFonts w:ascii="Aptos" w:eastAsia="Aptos" w:hAnsi="Aptos" w:cs="Aptos"/>
          <w:sz w:val="32"/>
          <w:szCs w:val="32"/>
        </w:rPr>
        <w:t>motions.</w:t>
      </w:r>
    </w:p>
    <w:p w14:paraId="2DC9B4E3" w14:textId="7BD2190B" w:rsidR="5AFA3D65" w:rsidRDefault="5AFA3D65" w:rsidP="5AFA3D65">
      <w:pPr>
        <w:ind w:right="2020"/>
        <w:rPr>
          <w:rFonts w:ascii="Aptos" w:eastAsia="Aptos" w:hAnsi="Aptos" w:cs="Aptos"/>
          <w:sz w:val="32"/>
          <w:szCs w:val="32"/>
        </w:rPr>
      </w:pPr>
    </w:p>
    <w:p w14:paraId="3D9FE02A" w14:textId="05D94824" w:rsidR="5AFA3D65" w:rsidRDefault="5AFA3D65" w:rsidP="5AFA3D65">
      <w:pPr>
        <w:ind w:right="2020"/>
        <w:rPr>
          <w:rFonts w:ascii="Aptos" w:eastAsia="Aptos" w:hAnsi="Aptos" w:cs="Aptos"/>
          <w:sz w:val="32"/>
          <w:szCs w:val="32"/>
        </w:rPr>
      </w:pPr>
    </w:p>
    <w:p w14:paraId="013F8C7C" w14:textId="34A2A67A" w:rsidR="5AFA3D65" w:rsidRDefault="5AFA3D65" w:rsidP="5AFA3D65">
      <w:pPr>
        <w:ind w:right="2020"/>
        <w:rPr>
          <w:rFonts w:ascii="Aptos" w:eastAsia="Aptos" w:hAnsi="Aptos" w:cs="Aptos"/>
          <w:sz w:val="32"/>
          <w:szCs w:val="32"/>
        </w:rPr>
      </w:pPr>
    </w:p>
    <w:p w14:paraId="748AFA89" w14:textId="1B947E07" w:rsidR="5AFA3D65" w:rsidRDefault="5AFA3D65" w:rsidP="5AFA3D65">
      <w:pPr>
        <w:ind w:right="2020"/>
        <w:rPr>
          <w:rFonts w:ascii="Aptos" w:eastAsia="Aptos" w:hAnsi="Aptos" w:cs="Aptos"/>
          <w:sz w:val="32"/>
          <w:szCs w:val="32"/>
        </w:rPr>
      </w:pPr>
    </w:p>
    <w:p w14:paraId="429BF862" w14:textId="5907085C" w:rsidR="6FBF5AFB" w:rsidRDefault="6FBF5AFB" w:rsidP="5AFA3D65">
      <w:pPr>
        <w:pStyle w:val="ListParagraph"/>
        <w:numPr>
          <w:ilvl w:val="0"/>
          <w:numId w:val="3"/>
        </w:numPr>
        <w:ind w:left="0" w:right="2020"/>
        <w:rPr>
          <w:rFonts w:ascii="Aptos" w:eastAsia="Aptos" w:hAnsi="Aptos" w:cs="Aptos"/>
          <w:sz w:val="32"/>
          <w:szCs w:val="32"/>
        </w:rPr>
      </w:pPr>
      <w:r w:rsidRPr="5AFA3D65">
        <w:rPr>
          <w:rFonts w:ascii="Aptos" w:eastAsia="Aptos" w:hAnsi="Aptos" w:cs="Aptos"/>
          <w:sz w:val="32"/>
          <w:szCs w:val="32"/>
        </w:rPr>
        <w:t>Milestones</w:t>
      </w:r>
      <w:r w:rsidR="42958D46" w:rsidRPr="5AFA3D65">
        <w:rPr>
          <w:rFonts w:ascii="Aptos" w:eastAsia="Aptos" w:hAnsi="Aptos" w:cs="Aptos"/>
          <w:sz w:val="32"/>
          <w:szCs w:val="32"/>
        </w:rPr>
        <w:t>:</w:t>
      </w:r>
    </w:p>
    <w:p w14:paraId="4BF06E6D" w14:textId="1D07C4D7" w:rsidR="3F9B715E" w:rsidRDefault="3F9B715E" w:rsidP="5AFA3D65">
      <w:pPr>
        <w:pStyle w:val="ListParagraph"/>
        <w:numPr>
          <w:ilvl w:val="0"/>
          <w:numId w:val="3"/>
        </w:numPr>
        <w:ind w:left="0" w:right="2020"/>
        <w:rPr>
          <w:sz w:val="28"/>
          <w:szCs w:val="28"/>
        </w:rPr>
      </w:pPr>
      <w:r w:rsidRPr="5AFA3D65">
        <w:rPr>
          <w:sz w:val="28"/>
          <w:szCs w:val="28"/>
        </w:rPr>
        <w:t xml:space="preserve">Data Preparation : </w:t>
      </w:r>
    </w:p>
    <w:p w14:paraId="4CCB7DC2" w14:textId="5EFE471E" w:rsidR="3F9B715E" w:rsidRDefault="3F9B715E" w:rsidP="5AFA3D65">
      <w:pPr>
        <w:ind w:right="2020"/>
        <w:rPr>
          <w:sz w:val="28"/>
          <w:szCs w:val="28"/>
        </w:rPr>
      </w:pPr>
      <w:r w:rsidRPr="5AFA3D65">
        <w:rPr>
          <w:sz w:val="28"/>
          <w:szCs w:val="28"/>
        </w:rPr>
        <w:t xml:space="preserve">  </w:t>
      </w:r>
      <w:r w:rsidR="5A758A4A" w:rsidRPr="5AFA3D65">
        <w:rPr>
          <w:sz w:val="28"/>
          <w:szCs w:val="28"/>
        </w:rPr>
        <w:t xml:space="preserve">- Using the Pandas library to load data into a </w:t>
      </w:r>
      <w:proofErr w:type="spellStart"/>
      <w:r w:rsidR="5A758A4A" w:rsidRPr="5AFA3D65">
        <w:rPr>
          <w:sz w:val="28"/>
          <w:szCs w:val="28"/>
        </w:rPr>
        <w:t>DataFram</w:t>
      </w:r>
      <w:proofErr w:type="spellEnd"/>
      <w:r w:rsidR="5A758A4A" w:rsidRPr="5AFA3D65">
        <w:rPr>
          <w:sz w:val="28"/>
          <w:szCs w:val="28"/>
        </w:rPr>
        <w:t>.</w:t>
      </w:r>
    </w:p>
    <w:p w14:paraId="4E11EEDE" w14:textId="68BEC13B" w:rsidR="2F031380" w:rsidRDefault="2F031380" w:rsidP="5AFA3D65">
      <w:pPr>
        <w:ind w:right="2020"/>
        <w:rPr>
          <w:sz w:val="28"/>
          <w:szCs w:val="28"/>
        </w:rPr>
      </w:pPr>
      <w:r w:rsidRPr="5AFA3D65">
        <w:rPr>
          <w:sz w:val="28"/>
          <w:szCs w:val="28"/>
        </w:rPr>
        <w:t xml:space="preserve"> - Use Pandas functions to discover the</w:t>
      </w:r>
      <w:r w:rsidR="6ED9DC26" w:rsidRPr="5AFA3D65">
        <w:rPr>
          <w:sz w:val="28"/>
          <w:szCs w:val="28"/>
        </w:rPr>
        <w:t xml:space="preserve"> </w:t>
      </w:r>
      <w:proofErr w:type="spellStart"/>
      <w:r w:rsidR="6ED9DC26" w:rsidRPr="5AFA3D65">
        <w:rPr>
          <w:sz w:val="28"/>
          <w:szCs w:val="28"/>
        </w:rPr>
        <w:t>DataFrames</w:t>
      </w:r>
      <w:proofErr w:type="spellEnd"/>
      <w:r w:rsidR="6ED9DC26" w:rsidRPr="5AFA3D65">
        <w:rPr>
          <w:sz w:val="28"/>
          <w:szCs w:val="28"/>
        </w:rPr>
        <w:t xml:space="preserve"> rows, columns, </w:t>
      </w:r>
      <w:proofErr w:type="gramStart"/>
      <w:r w:rsidR="6ED9DC26" w:rsidRPr="5AFA3D65">
        <w:rPr>
          <w:sz w:val="28"/>
          <w:szCs w:val="28"/>
        </w:rPr>
        <w:t>and  values</w:t>
      </w:r>
      <w:proofErr w:type="gramEnd"/>
      <w:r w:rsidR="6ED9DC26" w:rsidRPr="5AFA3D65">
        <w:rPr>
          <w:sz w:val="28"/>
          <w:szCs w:val="28"/>
        </w:rPr>
        <w:t xml:space="preserve"> Identify</w:t>
      </w:r>
      <w:r w:rsidRPr="5AFA3D65">
        <w:rPr>
          <w:sz w:val="28"/>
          <w:szCs w:val="28"/>
        </w:rPr>
        <w:t xml:space="preserve">: (Handle missing values, </w:t>
      </w:r>
      <w:r w:rsidR="0C74226D" w:rsidRPr="5AFA3D65">
        <w:rPr>
          <w:sz w:val="28"/>
          <w:szCs w:val="28"/>
        </w:rPr>
        <w:lastRenderedPageBreak/>
        <w:t xml:space="preserve">Convert data types, </w:t>
      </w:r>
      <w:r w:rsidR="71BEBAF3" w:rsidRPr="5AFA3D65">
        <w:rPr>
          <w:sz w:val="28"/>
          <w:szCs w:val="28"/>
        </w:rPr>
        <w:t xml:space="preserve"> clean and structured dataset ready for analysis).</w:t>
      </w:r>
    </w:p>
    <w:p w14:paraId="0D139CF2" w14:textId="12EBB08F" w:rsidR="7A001379" w:rsidRDefault="7A001379" w:rsidP="5AFA3D65">
      <w:pPr>
        <w:pStyle w:val="ListParagraph"/>
        <w:numPr>
          <w:ilvl w:val="0"/>
          <w:numId w:val="3"/>
        </w:numPr>
        <w:ind w:left="0" w:right="2020"/>
        <w:rPr>
          <w:sz w:val="28"/>
          <w:szCs w:val="28"/>
        </w:rPr>
      </w:pPr>
      <w:r w:rsidRPr="5AFA3D65">
        <w:rPr>
          <w:sz w:val="28"/>
          <w:szCs w:val="28"/>
        </w:rPr>
        <w:t>Create Visualizations in Python.</w:t>
      </w:r>
    </w:p>
    <w:p w14:paraId="56A08643" w14:textId="3EF73203" w:rsidR="7A001379" w:rsidRDefault="7A001379" w:rsidP="5AFA3D65">
      <w:pPr>
        <w:pStyle w:val="ListParagraph"/>
        <w:numPr>
          <w:ilvl w:val="0"/>
          <w:numId w:val="3"/>
        </w:numPr>
        <w:ind w:left="0" w:right="2020"/>
        <w:rPr>
          <w:sz w:val="28"/>
          <w:szCs w:val="28"/>
        </w:rPr>
      </w:pPr>
      <w:r w:rsidRPr="5AFA3D65">
        <w:rPr>
          <w:sz w:val="28"/>
          <w:szCs w:val="28"/>
        </w:rPr>
        <w:t>Create a Dashboard</w:t>
      </w:r>
      <w:r w:rsidR="469D5B50" w:rsidRPr="5AFA3D65">
        <w:rPr>
          <w:sz w:val="28"/>
          <w:szCs w:val="28"/>
        </w:rPr>
        <w:t>.</w:t>
      </w:r>
    </w:p>
    <w:p w14:paraId="32D63C36" w14:textId="00066521" w:rsidR="469D5B50" w:rsidRDefault="469D5B50" w:rsidP="5AFA3D65">
      <w:pPr>
        <w:pStyle w:val="ListParagraph"/>
        <w:numPr>
          <w:ilvl w:val="0"/>
          <w:numId w:val="3"/>
        </w:numPr>
        <w:ind w:left="0" w:right="2020"/>
        <w:rPr>
          <w:sz w:val="28"/>
          <w:szCs w:val="28"/>
        </w:rPr>
      </w:pPr>
      <w:r w:rsidRPr="5AFA3D65">
        <w:rPr>
          <w:sz w:val="28"/>
          <w:szCs w:val="28"/>
        </w:rPr>
        <w:t>Design a Portfolio.</w:t>
      </w:r>
    </w:p>
    <w:p w14:paraId="2FBEF2F5" w14:textId="2A7312F5" w:rsidR="469D5B50" w:rsidRDefault="469D5B50" w:rsidP="5AFA3D65">
      <w:pPr>
        <w:pStyle w:val="ListParagraph"/>
        <w:numPr>
          <w:ilvl w:val="0"/>
          <w:numId w:val="3"/>
        </w:numPr>
        <w:ind w:left="0" w:right="2020"/>
        <w:rPr>
          <w:sz w:val="28"/>
          <w:szCs w:val="28"/>
        </w:rPr>
      </w:pPr>
      <w:r w:rsidRPr="5AFA3D65">
        <w:rPr>
          <w:sz w:val="28"/>
          <w:szCs w:val="28"/>
        </w:rPr>
        <w:t xml:space="preserve">Document all the steps done in a detailed final report. </w:t>
      </w:r>
    </w:p>
    <w:p w14:paraId="47A049DA" w14:textId="143255A5" w:rsidR="5AFA3D65" w:rsidRDefault="5AFA3D65" w:rsidP="5AFA3D65">
      <w:pPr>
        <w:ind w:right="2020"/>
      </w:pPr>
    </w:p>
    <w:p w14:paraId="580587A3" w14:textId="734472E0" w:rsidR="5AFA3D65" w:rsidRDefault="5AFA3D65" w:rsidP="5AFA3D65">
      <w:pPr>
        <w:ind w:right="2020"/>
      </w:pPr>
    </w:p>
    <w:p w14:paraId="69DD005B" w14:textId="5B0A4AA9" w:rsidR="5AFA3D65" w:rsidRDefault="5AFA3D65" w:rsidP="5AFA3D65">
      <w:pPr>
        <w:ind w:right="2020"/>
      </w:pPr>
    </w:p>
    <w:p w14:paraId="4D3D9F5E" w14:textId="2E5F2DDB" w:rsidR="469D5B50" w:rsidRDefault="469D5B50" w:rsidP="5AFA3D65">
      <w:pPr>
        <w:pStyle w:val="ListParagraph"/>
        <w:numPr>
          <w:ilvl w:val="0"/>
          <w:numId w:val="2"/>
        </w:numPr>
        <w:ind w:left="0" w:right="2020"/>
        <w:rPr>
          <w:rFonts w:ascii="Aptos" w:eastAsia="Aptos" w:hAnsi="Aptos" w:cs="Aptos"/>
          <w:sz w:val="32"/>
          <w:szCs w:val="32"/>
        </w:rPr>
      </w:pPr>
      <w:r w:rsidRPr="5AFA3D65">
        <w:rPr>
          <w:rFonts w:ascii="Aptos" w:eastAsia="Aptos" w:hAnsi="Aptos" w:cs="Aptos"/>
          <w:sz w:val="32"/>
          <w:szCs w:val="32"/>
        </w:rPr>
        <w:t>Timeline</w:t>
      </w:r>
    </w:p>
    <w:p w14:paraId="0F38BA4B" w14:textId="329C8B6F" w:rsidR="5AFA3D65" w:rsidRDefault="5AFA3D65" w:rsidP="5AFA3D65">
      <w:pPr>
        <w:ind w:right="2020"/>
      </w:pPr>
    </w:p>
    <w:tbl>
      <w:tblPr>
        <w:tblW w:w="0" w:type="auto"/>
        <w:tblLayout w:type="fixed"/>
        <w:tblLook w:val="06A0" w:firstRow="1" w:lastRow="0" w:firstColumn="1" w:lastColumn="0" w:noHBand="1" w:noVBand="1"/>
      </w:tblPr>
      <w:tblGrid>
        <w:gridCol w:w="1955"/>
        <w:gridCol w:w="7405"/>
      </w:tblGrid>
      <w:tr w:rsidR="5AFA3D65" w14:paraId="1D301BC8" w14:textId="77777777" w:rsidTr="5AFA3D65">
        <w:trPr>
          <w:trHeight w:val="300"/>
        </w:trPr>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w14:paraId="41D0245F" w14:textId="0128A4B4" w:rsidR="5AFA3D65" w:rsidRDefault="5AFA3D65" w:rsidP="5AFA3D65">
            <w:pPr>
              <w:pStyle w:val="ListParagraph"/>
              <w:numPr>
                <w:ilvl w:val="0"/>
                <w:numId w:val="1"/>
              </w:numPr>
              <w:rPr>
                <w:rFonts w:ascii="Aptos" w:eastAsia="Aptos" w:hAnsi="Aptos" w:cs="Aptos"/>
              </w:rPr>
            </w:pPr>
            <w:r w:rsidRPr="5AFA3D65">
              <w:rPr>
                <w:rFonts w:ascii="Aptos" w:eastAsia="Aptos" w:hAnsi="Aptos" w:cs="Aptos"/>
              </w:rPr>
              <w:t>Week</w:t>
            </w:r>
          </w:p>
        </w:tc>
        <w:tc>
          <w:tcPr>
            <w:tcW w:w="7405" w:type="dxa"/>
            <w:tcBorders>
              <w:top w:val="single" w:sz="8" w:space="0" w:color="auto"/>
              <w:left w:val="single" w:sz="8" w:space="0" w:color="auto"/>
              <w:bottom w:val="single" w:sz="8" w:space="0" w:color="auto"/>
              <w:right w:val="single" w:sz="8" w:space="0" w:color="auto"/>
            </w:tcBorders>
            <w:tcMar>
              <w:left w:w="108" w:type="dxa"/>
              <w:right w:w="108" w:type="dxa"/>
            </w:tcMar>
          </w:tcPr>
          <w:p w14:paraId="0F28ACF1" w14:textId="0FAC0BA8" w:rsidR="5AFA3D65" w:rsidRDefault="5AFA3D65" w:rsidP="5AFA3D65">
            <w:pPr>
              <w:pStyle w:val="ListParagraph"/>
              <w:numPr>
                <w:ilvl w:val="0"/>
                <w:numId w:val="1"/>
              </w:numPr>
              <w:rPr>
                <w:rFonts w:ascii="Aptos" w:eastAsia="Aptos" w:hAnsi="Aptos" w:cs="Aptos"/>
              </w:rPr>
            </w:pPr>
            <w:r w:rsidRPr="5AFA3D65">
              <w:rPr>
                <w:rFonts w:ascii="Aptos" w:eastAsia="Aptos" w:hAnsi="Aptos" w:cs="Aptos"/>
              </w:rPr>
              <w:t>Tasks</w:t>
            </w:r>
          </w:p>
        </w:tc>
      </w:tr>
      <w:tr w:rsidR="5AFA3D65" w14:paraId="1FAECB68" w14:textId="77777777" w:rsidTr="5AFA3D65">
        <w:trPr>
          <w:trHeight w:val="300"/>
        </w:trPr>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w14:paraId="0EC6C337" w14:textId="7B467F0B" w:rsidR="5AFA3D65" w:rsidRDefault="5AFA3D65" w:rsidP="5AFA3D65">
            <w:pPr>
              <w:pStyle w:val="ListParagraph"/>
              <w:numPr>
                <w:ilvl w:val="0"/>
                <w:numId w:val="1"/>
              </w:numPr>
              <w:rPr>
                <w:rFonts w:ascii="Aptos" w:eastAsia="Aptos" w:hAnsi="Aptos" w:cs="Aptos"/>
              </w:rPr>
            </w:pPr>
            <w:r w:rsidRPr="5AFA3D65">
              <w:rPr>
                <w:rFonts w:ascii="Aptos" w:eastAsia="Aptos" w:hAnsi="Aptos" w:cs="Aptos"/>
              </w:rPr>
              <w:t>Week 1</w:t>
            </w:r>
          </w:p>
        </w:tc>
        <w:tc>
          <w:tcPr>
            <w:tcW w:w="7405" w:type="dxa"/>
            <w:tcBorders>
              <w:top w:val="single" w:sz="8" w:space="0" w:color="auto"/>
              <w:left w:val="single" w:sz="8" w:space="0" w:color="auto"/>
              <w:bottom w:val="single" w:sz="8" w:space="0" w:color="auto"/>
              <w:right w:val="single" w:sz="8" w:space="0" w:color="auto"/>
            </w:tcBorders>
            <w:tcMar>
              <w:left w:w="108" w:type="dxa"/>
              <w:right w:w="108" w:type="dxa"/>
            </w:tcMar>
          </w:tcPr>
          <w:p w14:paraId="56B4B647" w14:textId="24293A59" w:rsidR="5AFA3D65" w:rsidRDefault="5AFA3D65" w:rsidP="5AFA3D65">
            <w:pPr>
              <w:pStyle w:val="ListParagraph"/>
              <w:numPr>
                <w:ilvl w:val="0"/>
                <w:numId w:val="1"/>
              </w:numPr>
              <w:rPr>
                <w:rFonts w:ascii="Aptos" w:eastAsia="Aptos" w:hAnsi="Aptos" w:cs="Aptos"/>
                <w:sz w:val="24"/>
                <w:szCs w:val="24"/>
              </w:rPr>
            </w:pPr>
            <w:r w:rsidRPr="5AFA3D65">
              <w:rPr>
                <w:rFonts w:ascii="Aptos" w:eastAsia="Aptos" w:hAnsi="Aptos" w:cs="Aptos"/>
                <w:sz w:val="24"/>
                <w:szCs w:val="24"/>
              </w:rPr>
              <w:t xml:space="preserve">Data </w:t>
            </w:r>
            <w:r w:rsidR="5ED8A4CC" w:rsidRPr="5AFA3D65">
              <w:rPr>
                <w:rFonts w:ascii="Aptos" w:eastAsia="Aptos" w:hAnsi="Aptos" w:cs="Aptos"/>
                <w:sz w:val="24"/>
                <w:szCs w:val="24"/>
              </w:rPr>
              <w:t xml:space="preserve">Description </w:t>
            </w:r>
            <w:r w:rsidRPr="5AFA3D65">
              <w:rPr>
                <w:rFonts w:ascii="Aptos" w:eastAsia="Aptos" w:hAnsi="Aptos" w:cs="Aptos"/>
                <w:sz w:val="24"/>
                <w:szCs w:val="24"/>
              </w:rPr>
              <w:t xml:space="preserve"> &amp; </w:t>
            </w:r>
            <w:r w:rsidR="37A88959" w:rsidRPr="5AFA3D65">
              <w:rPr>
                <w:rFonts w:ascii="Aptos" w:eastAsia="Aptos" w:hAnsi="Aptos" w:cs="Aptos"/>
                <w:sz w:val="24"/>
                <w:szCs w:val="24"/>
              </w:rPr>
              <w:t>Data Sourcing</w:t>
            </w:r>
          </w:p>
        </w:tc>
      </w:tr>
      <w:tr w:rsidR="5AFA3D65" w14:paraId="4AE93991" w14:textId="77777777" w:rsidTr="5AFA3D65">
        <w:trPr>
          <w:trHeight w:val="300"/>
        </w:trPr>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w14:paraId="05C8F0EA" w14:textId="0EF1C981" w:rsidR="5AFA3D65" w:rsidRDefault="5AFA3D65" w:rsidP="5AFA3D65">
            <w:pPr>
              <w:pStyle w:val="ListParagraph"/>
              <w:numPr>
                <w:ilvl w:val="0"/>
                <w:numId w:val="1"/>
              </w:numPr>
              <w:rPr>
                <w:rFonts w:ascii="Aptos" w:eastAsia="Aptos" w:hAnsi="Aptos" w:cs="Aptos"/>
              </w:rPr>
            </w:pPr>
            <w:r w:rsidRPr="5AFA3D65">
              <w:rPr>
                <w:rFonts w:ascii="Aptos" w:eastAsia="Aptos" w:hAnsi="Aptos" w:cs="Aptos"/>
              </w:rPr>
              <w:t>Week 2</w:t>
            </w:r>
          </w:p>
        </w:tc>
        <w:tc>
          <w:tcPr>
            <w:tcW w:w="7405" w:type="dxa"/>
            <w:tcBorders>
              <w:top w:val="single" w:sz="8" w:space="0" w:color="auto"/>
              <w:left w:val="single" w:sz="8" w:space="0" w:color="auto"/>
              <w:bottom w:val="single" w:sz="8" w:space="0" w:color="auto"/>
              <w:right w:val="single" w:sz="8" w:space="0" w:color="auto"/>
            </w:tcBorders>
            <w:tcMar>
              <w:left w:w="108" w:type="dxa"/>
              <w:right w:w="108" w:type="dxa"/>
            </w:tcMar>
          </w:tcPr>
          <w:p w14:paraId="6013C4F1" w14:textId="0169A6D3" w:rsidR="52BD85AB" w:rsidRDefault="52BD85AB" w:rsidP="5AFA3D65">
            <w:pPr>
              <w:pStyle w:val="ListParagraph"/>
              <w:numPr>
                <w:ilvl w:val="0"/>
                <w:numId w:val="1"/>
              </w:numPr>
              <w:rPr>
                <w:rFonts w:ascii="Aptos" w:eastAsia="Aptos" w:hAnsi="Aptos" w:cs="Aptos"/>
                <w:sz w:val="24"/>
                <w:szCs w:val="24"/>
              </w:rPr>
            </w:pPr>
            <w:r w:rsidRPr="5AFA3D65">
              <w:rPr>
                <w:rFonts w:ascii="Aptos" w:eastAsia="Aptos" w:hAnsi="Aptos" w:cs="Aptos"/>
                <w:sz w:val="24"/>
                <w:szCs w:val="24"/>
              </w:rPr>
              <w:t xml:space="preserve">Data </w:t>
            </w:r>
            <w:proofErr w:type="spellStart"/>
            <w:r w:rsidRPr="5AFA3D65">
              <w:rPr>
                <w:rFonts w:ascii="Aptos" w:eastAsia="Aptos" w:hAnsi="Aptos" w:cs="Aptos"/>
                <w:sz w:val="24"/>
                <w:szCs w:val="24"/>
              </w:rPr>
              <w:t>Curation</w:t>
            </w:r>
            <w:proofErr w:type="spellEnd"/>
            <w:r w:rsidRPr="5AFA3D65">
              <w:rPr>
                <w:rFonts w:ascii="Aptos" w:eastAsia="Aptos" w:hAnsi="Aptos" w:cs="Aptos"/>
                <w:sz w:val="24"/>
                <w:szCs w:val="24"/>
              </w:rPr>
              <w:t>.</w:t>
            </w:r>
          </w:p>
        </w:tc>
      </w:tr>
      <w:tr w:rsidR="5AFA3D65" w14:paraId="4C57A432" w14:textId="77777777" w:rsidTr="5AFA3D65">
        <w:trPr>
          <w:trHeight w:val="300"/>
        </w:trPr>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w14:paraId="0D4FD659" w14:textId="130EEDBF" w:rsidR="5AFA3D65" w:rsidRDefault="5AFA3D65" w:rsidP="5AFA3D65">
            <w:pPr>
              <w:pStyle w:val="ListParagraph"/>
              <w:numPr>
                <w:ilvl w:val="0"/>
                <w:numId w:val="1"/>
              </w:numPr>
              <w:rPr>
                <w:rFonts w:ascii="Aptos" w:eastAsia="Aptos" w:hAnsi="Aptos" w:cs="Aptos"/>
              </w:rPr>
            </w:pPr>
            <w:r w:rsidRPr="5AFA3D65">
              <w:rPr>
                <w:rFonts w:ascii="Aptos" w:eastAsia="Aptos" w:hAnsi="Aptos" w:cs="Aptos"/>
              </w:rPr>
              <w:t>Week 3</w:t>
            </w:r>
          </w:p>
        </w:tc>
        <w:tc>
          <w:tcPr>
            <w:tcW w:w="7405" w:type="dxa"/>
            <w:tcBorders>
              <w:top w:val="single" w:sz="8" w:space="0" w:color="auto"/>
              <w:left w:val="single" w:sz="8" w:space="0" w:color="auto"/>
              <w:bottom w:val="single" w:sz="8" w:space="0" w:color="auto"/>
              <w:right w:val="single" w:sz="8" w:space="0" w:color="auto"/>
            </w:tcBorders>
            <w:tcMar>
              <w:left w:w="108" w:type="dxa"/>
              <w:right w:w="108" w:type="dxa"/>
            </w:tcMar>
          </w:tcPr>
          <w:p w14:paraId="724C5544" w14:textId="2B847BC4" w:rsidR="76668D99" w:rsidRDefault="76668D99" w:rsidP="5AFA3D65">
            <w:pPr>
              <w:pStyle w:val="ListParagraph"/>
              <w:numPr>
                <w:ilvl w:val="0"/>
                <w:numId w:val="1"/>
              </w:numPr>
              <w:rPr>
                <w:rFonts w:ascii="Aptos" w:eastAsia="Aptos" w:hAnsi="Aptos" w:cs="Aptos"/>
                <w:sz w:val="24"/>
                <w:szCs w:val="24"/>
              </w:rPr>
            </w:pPr>
            <w:r w:rsidRPr="5AFA3D65">
              <w:rPr>
                <w:rFonts w:ascii="Aptos" w:eastAsia="Aptos" w:hAnsi="Aptos" w:cs="Aptos"/>
                <w:sz w:val="24"/>
                <w:szCs w:val="24"/>
              </w:rPr>
              <w:t>Exploratory Data Analysis.</w:t>
            </w:r>
          </w:p>
        </w:tc>
      </w:tr>
      <w:tr w:rsidR="5AFA3D65" w14:paraId="4550C953" w14:textId="77777777" w:rsidTr="5AFA3D65">
        <w:trPr>
          <w:trHeight w:val="300"/>
        </w:trPr>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w14:paraId="4687AD34" w14:textId="1E426655" w:rsidR="180156D5" w:rsidRDefault="180156D5" w:rsidP="5AFA3D65">
            <w:pPr>
              <w:pStyle w:val="ListParagraph"/>
              <w:numPr>
                <w:ilvl w:val="0"/>
                <w:numId w:val="1"/>
              </w:numPr>
              <w:rPr>
                <w:rFonts w:ascii="Aptos" w:eastAsia="Aptos" w:hAnsi="Aptos" w:cs="Aptos"/>
              </w:rPr>
            </w:pPr>
            <w:r w:rsidRPr="5AFA3D65">
              <w:rPr>
                <w:rFonts w:ascii="Aptos" w:eastAsia="Aptos" w:hAnsi="Aptos" w:cs="Aptos"/>
              </w:rPr>
              <w:t>Week 4</w:t>
            </w:r>
          </w:p>
        </w:tc>
        <w:tc>
          <w:tcPr>
            <w:tcW w:w="7405" w:type="dxa"/>
            <w:tcBorders>
              <w:top w:val="single" w:sz="8" w:space="0" w:color="auto"/>
              <w:left w:val="single" w:sz="8" w:space="0" w:color="auto"/>
              <w:bottom w:val="single" w:sz="8" w:space="0" w:color="auto"/>
              <w:right w:val="single" w:sz="8" w:space="0" w:color="auto"/>
            </w:tcBorders>
            <w:tcMar>
              <w:left w:w="108" w:type="dxa"/>
              <w:right w:w="108" w:type="dxa"/>
            </w:tcMar>
          </w:tcPr>
          <w:p w14:paraId="68EB906A" w14:textId="6CD7B42A" w:rsidR="76668D99" w:rsidRDefault="76668D99" w:rsidP="5AFA3D65">
            <w:pPr>
              <w:pStyle w:val="ListParagraph"/>
              <w:numPr>
                <w:ilvl w:val="0"/>
                <w:numId w:val="1"/>
              </w:numPr>
              <w:rPr>
                <w:rFonts w:ascii="Aptos" w:eastAsia="Aptos" w:hAnsi="Aptos" w:cs="Aptos"/>
                <w:sz w:val="24"/>
                <w:szCs w:val="24"/>
              </w:rPr>
            </w:pPr>
            <w:proofErr w:type="spellStart"/>
            <w:r w:rsidRPr="5AFA3D65">
              <w:rPr>
                <w:rFonts w:ascii="Aptos" w:eastAsia="Aptos" w:hAnsi="Aptos" w:cs="Aptos"/>
                <w:sz w:val="24"/>
                <w:szCs w:val="24"/>
              </w:rPr>
              <w:t>Datafolio</w:t>
            </w:r>
            <w:proofErr w:type="spellEnd"/>
            <w:r w:rsidRPr="5AFA3D65">
              <w:rPr>
                <w:rFonts w:ascii="Aptos" w:eastAsia="Aptos" w:hAnsi="Aptos" w:cs="Aptos"/>
                <w:sz w:val="24"/>
                <w:szCs w:val="24"/>
              </w:rPr>
              <w:t xml:space="preserve"> + Dashboard</w:t>
            </w:r>
            <w:r w:rsidR="38474AC5" w:rsidRPr="5AFA3D65">
              <w:rPr>
                <w:rFonts w:ascii="Aptos" w:eastAsia="Aptos" w:hAnsi="Aptos" w:cs="Aptos"/>
                <w:sz w:val="24"/>
                <w:szCs w:val="24"/>
              </w:rPr>
              <w:t>.</w:t>
            </w:r>
          </w:p>
        </w:tc>
      </w:tr>
      <w:tr w:rsidR="5AFA3D65" w14:paraId="72EB74BB" w14:textId="77777777" w:rsidTr="5AFA3D65">
        <w:trPr>
          <w:trHeight w:val="300"/>
        </w:trPr>
        <w:tc>
          <w:tcPr>
            <w:tcW w:w="1955" w:type="dxa"/>
            <w:tcBorders>
              <w:top w:val="single" w:sz="8" w:space="0" w:color="auto"/>
              <w:left w:val="single" w:sz="8" w:space="0" w:color="auto"/>
              <w:bottom w:val="single" w:sz="8" w:space="0" w:color="auto"/>
              <w:right w:val="single" w:sz="8" w:space="0" w:color="auto"/>
            </w:tcBorders>
            <w:tcMar>
              <w:left w:w="108" w:type="dxa"/>
              <w:right w:w="108" w:type="dxa"/>
            </w:tcMar>
          </w:tcPr>
          <w:p w14:paraId="016AD219" w14:textId="1066738D" w:rsidR="4E2EE2CA" w:rsidRDefault="4E2EE2CA" w:rsidP="5AFA3D65">
            <w:pPr>
              <w:pStyle w:val="ListParagraph"/>
              <w:numPr>
                <w:ilvl w:val="0"/>
                <w:numId w:val="1"/>
              </w:numPr>
              <w:rPr>
                <w:rFonts w:ascii="Aptos" w:eastAsia="Aptos" w:hAnsi="Aptos" w:cs="Aptos"/>
              </w:rPr>
            </w:pPr>
            <w:r w:rsidRPr="5AFA3D65">
              <w:rPr>
                <w:rFonts w:ascii="Aptos" w:eastAsia="Aptos" w:hAnsi="Aptos" w:cs="Aptos"/>
              </w:rPr>
              <w:t>Week 5</w:t>
            </w:r>
          </w:p>
        </w:tc>
        <w:tc>
          <w:tcPr>
            <w:tcW w:w="7405" w:type="dxa"/>
            <w:tcBorders>
              <w:top w:val="single" w:sz="8" w:space="0" w:color="auto"/>
              <w:left w:val="single" w:sz="8" w:space="0" w:color="auto"/>
              <w:bottom w:val="single" w:sz="8" w:space="0" w:color="auto"/>
              <w:right w:val="single" w:sz="8" w:space="0" w:color="auto"/>
            </w:tcBorders>
            <w:tcMar>
              <w:left w:w="108" w:type="dxa"/>
              <w:right w:w="108" w:type="dxa"/>
            </w:tcMar>
          </w:tcPr>
          <w:p w14:paraId="03CEA772" w14:textId="5B0664AA" w:rsidR="76668D99" w:rsidRDefault="76668D99" w:rsidP="5AFA3D65">
            <w:pPr>
              <w:pStyle w:val="ListParagraph"/>
              <w:numPr>
                <w:ilvl w:val="0"/>
                <w:numId w:val="1"/>
              </w:numPr>
              <w:rPr>
                <w:rFonts w:ascii="Aptos" w:eastAsia="Aptos" w:hAnsi="Aptos" w:cs="Aptos"/>
                <w:sz w:val="24"/>
                <w:szCs w:val="24"/>
              </w:rPr>
            </w:pPr>
            <w:proofErr w:type="gramStart"/>
            <w:r w:rsidRPr="5AFA3D65">
              <w:rPr>
                <w:rFonts w:ascii="Aptos" w:eastAsia="Aptos" w:hAnsi="Aptos" w:cs="Aptos"/>
                <w:sz w:val="24"/>
                <w:szCs w:val="24"/>
              </w:rPr>
              <w:t>Dashboard  &amp;</w:t>
            </w:r>
            <w:proofErr w:type="gramEnd"/>
            <w:r w:rsidRPr="5AFA3D65">
              <w:rPr>
                <w:rFonts w:ascii="Aptos" w:eastAsia="Aptos" w:hAnsi="Aptos" w:cs="Aptos"/>
                <w:sz w:val="24"/>
                <w:szCs w:val="24"/>
              </w:rPr>
              <w:t xml:space="preserve"> Final Report.</w:t>
            </w:r>
          </w:p>
        </w:tc>
      </w:tr>
    </w:tbl>
    <w:p w14:paraId="7827BB21" w14:textId="6E898111" w:rsidR="5AFA3D65" w:rsidRDefault="5AFA3D65" w:rsidP="5AFA3D65">
      <w:pPr>
        <w:ind w:right="2020"/>
      </w:pPr>
    </w:p>
    <w:p w14:paraId="674FBBC0" w14:textId="29E5E2F4" w:rsidR="5AFA3D65" w:rsidRDefault="5AFA3D65" w:rsidP="5AFA3D65">
      <w:pPr>
        <w:ind w:right="2020"/>
      </w:pPr>
    </w:p>
    <w:p w14:paraId="67A09EE1" w14:textId="48011E34" w:rsidR="5AFA3D65" w:rsidRDefault="5AFA3D65" w:rsidP="5AFA3D65">
      <w:pPr>
        <w:pStyle w:val="ListParagraph"/>
        <w:ind w:left="0" w:right="2020"/>
      </w:pPr>
    </w:p>
    <w:p w14:paraId="0F22074C" w14:textId="78A2C75D" w:rsidR="5AFA3D65" w:rsidRDefault="5AFA3D65" w:rsidP="5AFA3D65">
      <w:pPr>
        <w:ind w:right="2020"/>
      </w:pPr>
    </w:p>
    <w:p w14:paraId="763F5246" w14:textId="3D207CDF" w:rsidR="5AFA3D65" w:rsidRDefault="5AFA3D65" w:rsidP="5AFA3D65">
      <w:pPr>
        <w:ind w:right="2020"/>
      </w:pPr>
    </w:p>
    <w:p w14:paraId="71DCCEA8" w14:textId="190A2C75" w:rsidR="5AFA3D65" w:rsidRDefault="5AFA3D65" w:rsidP="5AFA3D65">
      <w:pPr>
        <w:ind w:right="2020"/>
      </w:pPr>
    </w:p>
    <w:p w14:paraId="45B1B5E4" w14:textId="221D98E3" w:rsidR="5AFA3D65" w:rsidRDefault="5AFA3D65" w:rsidP="5AFA3D65">
      <w:pPr>
        <w:ind w:right="2020"/>
      </w:pPr>
    </w:p>
    <w:p w14:paraId="113B5A8B" w14:textId="083263C4" w:rsidR="5AFA3D65" w:rsidRDefault="5AFA3D65" w:rsidP="5AFA3D65">
      <w:pPr>
        <w:ind w:right="2020"/>
      </w:pPr>
    </w:p>
    <w:p w14:paraId="47B755BB" w14:textId="6CA912C3" w:rsidR="5AFA3D65" w:rsidRDefault="5AFA3D65" w:rsidP="5AFA3D65">
      <w:pPr>
        <w:ind w:right="2020"/>
      </w:pPr>
    </w:p>
    <w:p w14:paraId="744ADA35" w14:textId="3979DB85" w:rsidR="5AFA3D65" w:rsidRDefault="5AFA3D65" w:rsidP="5AFA3D65">
      <w:pPr>
        <w:ind w:right="2020"/>
      </w:pPr>
    </w:p>
    <w:p w14:paraId="0793496A" w14:textId="5E2D49AB" w:rsidR="5AFA3D65" w:rsidRDefault="5AFA3D65" w:rsidP="5AFA3D65">
      <w:pPr>
        <w:ind w:right="2020"/>
      </w:pPr>
    </w:p>
    <w:p w14:paraId="6B1A530E" w14:textId="0E1368A0" w:rsidR="5AFA3D65" w:rsidRDefault="5AFA3D65" w:rsidP="5AFA3D65">
      <w:pPr>
        <w:ind w:right="2020"/>
      </w:pPr>
    </w:p>
    <w:p w14:paraId="2F2936D8" w14:textId="47BC35C5" w:rsidR="5AFA3D65" w:rsidRDefault="5AFA3D65" w:rsidP="5AFA3D65">
      <w:pPr>
        <w:ind w:right="2020"/>
      </w:pPr>
    </w:p>
    <w:p w14:paraId="381D534E" w14:textId="431155E6" w:rsidR="5AFA3D65" w:rsidRDefault="5AFA3D65" w:rsidP="5AFA3D65">
      <w:pPr>
        <w:ind w:right="2020"/>
      </w:pPr>
    </w:p>
    <w:p w14:paraId="23C3D6B1" w14:textId="597775CA" w:rsidR="5AFA3D65" w:rsidRDefault="5AFA3D65" w:rsidP="5AFA3D65">
      <w:pPr>
        <w:ind w:right="2020"/>
      </w:pPr>
    </w:p>
    <w:p w14:paraId="0335B8E2" w14:textId="23C9B29C" w:rsidR="5AFA3D65" w:rsidRDefault="5AFA3D65" w:rsidP="5AFA3D65">
      <w:pPr>
        <w:ind w:right="2020"/>
      </w:pPr>
    </w:p>
    <w:p w14:paraId="70AB1AC8" w14:textId="48B79B3C" w:rsidR="5AFA3D65" w:rsidRDefault="5AFA3D65" w:rsidP="5AFA3D65">
      <w:pPr>
        <w:ind w:right="2020"/>
      </w:pPr>
    </w:p>
    <w:p w14:paraId="3DC54681" w14:textId="4D2FA4D5" w:rsidR="5AFA3D65" w:rsidRDefault="5AFA3D65" w:rsidP="5AFA3D65">
      <w:pPr>
        <w:ind w:right="2020"/>
      </w:pPr>
    </w:p>
    <w:p w14:paraId="481FBEC7" w14:textId="18056032" w:rsidR="5AFA3D65" w:rsidRDefault="5AFA3D65" w:rsidP="5AFA3D65">
      <w:pPr>
        <w:ind w:right="2020"/>
      </w:pPr>
    </w:p>
    <w:p w14:paraId="24CEA8AC" w14:textId="41E39EB0" w:rsidR="5AFA3D65" w:rsidRDefault="5AFA3D65" w:rsidP="5AFA3D65">
      <w:pPr>
        <w:ind w:right="2020"/>
      </w:pPr>
    </w:p>
    <w:p w14:paraId="218C6832" w14:textId="6BA6AAD0" w:rsidR="5AFA3D65" w:rsidRDefault="5AFA3D65" w:rsidP="5AFA3D65">
      <w:pPr>
        <w:ind w:right="2020"/>
      </w:pPr>
    </w:p>
    <w:p w14:paraId="7723BBA3" w14:textId="172C8668" w:rsidR="5AFA3D65" w:rsidRDefault="5AFA3D65" w:rsidP="5AFA3D65">
      <w:pPr>
        <w:ind w:right="2020"/>
      </w:pPr>
    </w:p>
    <w:p w14:paraId="550975D4" w14:textId="6D4A48FB" w:rsidR="5AFA3D65" w:rsidRDefault="5AFA3D65" w:rsidP="5AFA3D65">
      <w:pPr>
        <w:ind w:right="2020"/>
      </w:pPr>
    </w:p>
    <w:p w14:paraId="27D32615" w14:textId="79DF2BFF" w:rsidR="5AFA3D65" w:rsidRDefault="5AFA3D65" w:rsidP="5AFA3D65">
      <w:pPr>
        <w:ind w:right="2020"/>
      </w:pPr>
    </w:p>
    <w:p w14:paraId="746AAE89" w14:textId="41ECA46F" w:rsidR="5AFA3D65" w:rsidRDefault="5AFA3D65" w:rsidP="5AFA3D65">
      <w:pPr>
        <w:ind w:right="2020"/>
      </w:pPr>
    </w:p>
    <w:p w14:paraId="1BDA10D8" w14:textId="71828D53" w:rsidR="5AFA3D65" w:rsidRDefault="5AFA3D65" w:rsidP="5AFA3D65">
      <w:pPr>
        <w:ind w:right="2020"/>
      </w:pPr>
    </w:p>
    <w:p w14:paraId="5C288897" w14:textId="00A0D565" w:rsidR="5AFA3D65" w:rsidRDefault="5AFA3D65" w:rsidP="5AFA3D65">
      <w:pPr>
        <w:ind w:right="2020"/>
      </w:pPr>
    </w:p>
    <w:p w14:paraId="2F312518" w14:textId="0D9CA7AD" w:rsidR="5AFA3D65" w:rsidRDefault="5AFA3D65" w:rsidP="5AFA3D65">
      <w:pPr>
        <w:ind w:right="2020"/>
      </w:pPr>
    </w:p>
    <w:p w14:paraId="63C2F6B2" w14:textId="2CFF81D3" w:rsidR="5AFA3D65" w:rsidRDefault="5AFA3D65" w:rsidP="5AFA3D65">
      <w:pPr>
        <w:ind w:right="2020"/>
      </w:pPr>
    </w:p>
    <w:p w14:paraId="6613944E" w14:textId="01E6CFEF" w:rsidR="5AFA3D65" w:rsidRDefault="5AFA3D65" w:rsidP="5AFA3D65">
      <w:pPr>
        <w:ind w:right="2020"/>
      </w:pPr>
    </w:p>
    <w:p w14:paraId="7DC375B1" w14:textId="14583614" w:rsidR="5AFA3D65" w:rsidRDefault="5AFA3D65" w:rsidP="5AFA3D65">
      <w:pPr>
        <w:ind w:right="2020"/>
      </w:pPr>
    </w:p>
    <w:p w14:paraId="7EACB170" w14:textId="42985DEC" w:rsidR="5AFA3D65" w:rsidRDefault="5AFA3D65" w:rsidP="5AFA3D65">
      <w:pPr>
        <w:ind w:right="2020"/>
      </w:pPr>
    </w:p>
    <w:p w14:paraId="6FB4D8DD" w14:textId="22AC53E2" w:rsidR="5AFA3D65" w:rsidRDefault="5AFA3D65" w:rsidP="5AFA3D65">
      <w:pPr>
        <w:ind w:right="2020"/>
      </w:pPr>
    </w:p>
    <w:p w14:paraId="529DAFA6" w14:textId="70FDB6A4" w:rsidR="5AFA3D65" w:rsidRDefault="5AFA3D65" w:rsidP="5AFA3D65">
      <w:pPr>
        <w:ind w:right="2020"/>
      </w:pPr>
    </w:p>
    <w:p w14:paraId="751251D1" w14:textId="72546C07" w:rsidR="5AFA3D65" w:rsidRDefault="5AFA3D65" w:rsidP="5AFA3D65">
      <w:pPr>
        <w:ind w:right="2020"/>
      </w:pPr>
    </w:p>
    <w:p w14:paraId="485C2793" w14:textId="17E3E8AA" w:rsidR="5AFA3D65" w:rsidRDefault="5AFA3D65" w:rsidP="5AFA3D65">
      <w:pPr>
        <w:ind w:right="2020"/>
      </w:pPr>
    </w:p>
    <w:p w14:paraId="0D3A0EF8" w14:textId="58F5AA64" w:rsidR="5AFA3D65" w:rsidRDefault="5AFA3D65" w:rsidP="5AFA3D65">
      <w:pPr>
        <w:ind w:right="2020"/>
      </w:pPr>
    </w:p>
    <w:p w14:paraId="3C0F43D3" w14:textId="4E305780" w:rsidR="5AFA3D65" w:rsidRDefault="5AFA3D65" w:rsidP="5AFA3D65">
      <w:pPr>
        <w:ind w:right="2020"/>
      </w:pPr>
    </w:p>
    <w:p w14:paraId="51F5478B" w14:textId="211C00EA" w:rsidR="5AFA3D65" w:rsidRDefault="5AFA3D65" w:rsidP="5AFA3D65">
      <w:pPr>
        <w:ind w:right="2020"/>
      </w:pPr>
    </w:p>
    <w:p w14:paraId="1FE68EDC" w14:textId="026A17FE" w:rsidR="5AFA3D65" w:rsidRDefault="5AFA3D65" w:rsidP="5AFA3D65">
      <w:pPr>
        <w:ind w:right="2020"/>
      </w:pPr>
    </w:p>
    <w:p w14:paraId="23F211E1" w14:textId="670D71A3" w:rsidR="5AFA3D65" w:rsidRDefault="5AFA3D65" w:rsidP="5AFA3D65">
      <w:pPr>
        <w:ind w:right="2020"/>
      </w:pPr>
    </w:p>
    <w:p w14:paraId="070CEDE7" w14:textId="64486520" w:rsidR="5AFA3D65" w:rsidRDefault="5AFA3D65" w:rsidP="5AFA3D65">
      <w:pPr>
        <w:ind w:right="2020"/>
      </w:pPr>
    </w:p>
    <w:p w14:paraId="5E1FBD3B" w14:textId="1B809DA4" w:rsidR="5AFA3D65" w:rsidRDefault="5AFA3D65" w:rsidP="5AFA3D65">
      <w:pPr>
        <w:ind w:right="2020"/>
      </w:pPr>
    </w:p>
    <w:p w14:paraId="6606F2D1" w14:textId="396C2AF8" w:rsidR="5AFA3D65" w:rsidRDefault="5AFA3D65" w:rsidP="5AFA3D65">
      <w:pPr>
        <w:ind w:right="2020"/>
      </w:pPr>
    </w:p>
    <w:p w14:paraId="3896B050" w14:textId="277D1B8A" w:rsidR="5AFA3D65" w:rsidRDefault="5AFA3D65" w:rsidP="5AFA3D65">
      <w:pPr>
        <w:ind w:right="2020"/>
      </w:pPr>
    </w:p>
    <w:p w14:paraId="3965CF5F" w14:textId="1D0F36A9" w:rsidR="5AFA3D65" w:rsidRDefault="5AFA3D65" w:rsidP="5AFA3D65">
      <w:pPr>
        <w:ind w:right="2020"/>
      </w:pPr>
    </w:p>
    <w:p w14:paraId="72C7A7C9" w14:textId="6F331FB3" w:rsidR="5AFA3D65" w:rsidRDefault="5AFA3D65" w:rsidP="5AFA3D65">
      <w:pPr>
        <w:ind w:right="2020"/>
      </w:pPr>
    </w:p>
    <w:p w14:paraId="1DFC08A1" w14:textId="457D0E82" w:rsidR="5AFA3D65" w:rsidRDefault="5AFA3D65" w:rsidP="5AFA3D65">
      <w:pPr>
        <w:ind w:right="2020"/>
      </w:pPr>
    </w:p>
    <w:p w14:paraId="05D19E48" w14:textId="31488749" w:rsidR="5AFA3D65" w:rsidRDefault="5AFA3D65" w:rsidP="5AFA3D65">
      <w:pPr>
        <w:ind w:right="2020"/>
      </w:pPr>
    </w:p>
    <w:p w14:paraId="44E47732" w14:textId="41B2F238" w:rsidR="5AFA3D65" w:rsidRDefault="5AFA3D65" w:rsidP="5AFA3D65">
      <w:pPr>
        <w:ind w:right="2020"/>
      </w:pPr>
    </w:p>
    <w:p w14:paraId="30B9C98F" w14:textId="018331CE" w:rsidR="5AFA3D65" w:rsidRDefault="5AFA3D65" w:rsidP="5AFA3D65">
      <w:pPr>
        <w:ind w:right="2020"/>
      </w:pPr>
    </w:p>
    <w:p w14:paraId="0D08C225" w14:textId="549C5D64" w:rsidR="5AFA3D65" w:rsidRDefault="5AFA3D65" w:rsidP="5AFA3D65">
      <w:pPr>
        <w:ind w:right="2020"/>
      </w:pPr>
    </w:p>
    <w:p w14:paraId="1C33C1F2" w14:textId="253BC75B" w:rsidR="5AFA3D65" w:rsidRDefault="5AFA3D65" w:rsidP="5AFA3D65">
      <w:pPr>
        <w:ind w:right="2020"/>
      </w:pPr>
    </w:p>
    <w:p w14:paraId="4D9736A8" w14:textId="5C4ED98C" w:rsidR="5AFA3D65" w:rsidRDefault="5AFA3D65" w:rsidP="5AFA3D65">
      <w:pPr>
        <w:ind w:right="2020"/>
      </w:pPr>
    </w:p>
    <w:p w14:paraId="57BE685D" w14:textId="3D771ABA" w:rsidR="5AFA3D65" w:rsidRDefault="5AFA3D65" w:rsidP="5AFA3D65">
      <w:pPr>
        <w:ind w:right="2020"/>
      </w:pPr>
    </w:p>
    <w:p w14:paraId="5A384852" w14:textId="78C39AC1" w:rsidR="5AFA3D65" w:rsidRDefault="5AFA3D65" w:rsidP="5AFA3D65">
      <w:pPr>
        <w:ind w:right="2020"/>
      </w:pPr>
    </w:p>
    <w:p w14:paraId="668BBA53" w14:textId="129A2D32" w:rsidR="5AFA3D65" w:rsidRDefault="5AFA3D65" w:rsidP="5AFA3D65">
      <w:pPr>
        <w:ind w:right="2020"/>
      </w:pPr>
    </w:p>
    <w:p w14:paraId="52CB08D1" w14:textId="77D40098" w:rsidR="5AFA3D65" w:rsidRDefault="5AFA3D65" w:rsidP="5AFA3D65">
      <w:pPr>
        <w:ind w:right="2020"/>
      </w:pPr>
    </w:p>
    <w:p w14:paraId="7B982EAF" w14:textId="7E99C9F6" w:rsidR="5AFA3D65" w:rsidRDefault="5AFA3D65" w:rsidP="5AFA3D65">
      <w:pPr>
        <w:ind w:right="2020"/>
      </w:pPr>
    </w:p>
    <w:p w14:paraId="78475FF0" w14:textId="2D61BCD9" w:rsidR="5AFA3D65" w:rsidRDefault="5AFA3D65" w:rsidP="5AFA3D65">
      <w:pPr>
        <w:ind w:right="2020"/>
      </w:pPr>
    </w:p>
    <w:p w14:paraId="3FD49A37" w14:textId="0DE68FF0" w:rsidR="5AFA3D65" w:rsidRDefault="5AFA3D65" w:rsidP="5AFA3D65">
      <w:pPr>
        <w:ind w:right="2020"/>
      </w:pPr>
    </w:p>
    <w:p w14:paraId="56E432AB" w14:textId="1A3787AA" w:rsidR="5AFA3D65" w:rsidRDefault="5AFA3D65" w:rsidP="5AFA3D65">
      <w:pPr>
        <w:ind w:right="2020"/>
      </w:pPr>
    </w:p>
    <w:p w14:paraId="60252CAF" w14:textId="273F6BE2" w:rsidR="5AFA3D65" w:rsidRDefault="5AFA3D65" w:rsidP="5AFA3D65">
      <w:pPr>
        <w:ind w:right="2020"/>
      </w:pPr>
    </w:p>
    <w:p w14:paraId="15C8A7EE" w14:textId="386C69B9" w:rsidR="5AFA3D65" w:rsidRDefault="5AFA3D65" w:rsidP="5AFA3D65">
      <w:pPr>
        <w:ind w:right="2020"/>
      </w:pPr>
    </w:p>
    <w:p w14:paraId="7A64A245" w14:textId="757C5F6B" w:rsidR="5AFA3D65" w:rsidRDefault="5AFA3D65" w:rsidP="5AFA3D65">
      <w:pPr>
        <w:ind w:right="2020"/>
      </w:pPr>
    </w:p>
    <w:p w14:paraId="7C56DDBA" w14:textId="211546B2" w:rsidR="5AFA3D65" w:rsidRDefault="5AFA3D65" w:rsidP="5AFA3D65">
      <w:pPr>
        <w:ind w:right="2020"/>
      </w:pPr>
    </w:p>
    <w:p w14:paraId="4687C85A" w14:textId="4EE3C2D4" w:rsidR="5AFA3D65" w:rsidRDefault="5AFA3D65" w:rsidP="5AFA3D65">
      <w:pPr>
        <w:ind w:right="2020"/>
      </w:pPr>
    </w:p>
    <w:p w14:paraId="072929B5" w14:textId="163F6C7D" w:rsidR="5AFA3D65" w:rsidRDefault="5AFA3D65" w:rsidP="5AFA3D65">
      <w:pPr>
        <w:ind w:right="2020"/>
      </w:pPr>
    </w:p>
    <w:p w14:paraId="3574B6A9" w14:textId="39F237B1" w:rsidR="5AFA3D65" w:rsidRDefault="5AFA3D65" w:rsidP="5AFA3D65">
      <w:pPr>
        <w:ind w:right="2020"/>
      </w:pPr>
    </w:p>
    <w:p w14:paraId="0AF76E6E" w14:textId="0BCB5042" w:rsidR="5AFA3D65" w:rsidRDefault="5AFA3D65" w:rsidP="5AFA3D65">
      <w:pPr>
        <w:ind w:right="2020"/>
      </w:pPr>
    </w:p>
    <w:p w14:paraId="64443D24" w14:textId="1E521FFD" w:rsidR="5AFA3D65" w:rsidRDefault="5AFA3D65" w:rsidP="5AFA3D65">
      <w:pPr>
        <w:ind w:right="2020"/>
      </w:pPr>
    </w:p>
    <w:p w14:paraId="7696D814" w14:textId="3AC68BC8" w:rsidR="5AFA3D65" w:rsidRDefault="5AFA3D65" w:rsidP="5AFA3D65">
      <w:pPr>
        <w:ind w:right="2020"/>
      </w:pPr>
    </w:p>
    <w:p w14:paraId="7689D2F9" w14:textId="17A28838" w:rsidR="5AFA3D65" w:rsidRDefault="5AFA3D65" w:rsidP="5AFA3D65">
      <w:pPr>
        <w:ind w:right="2020"/>
      </w:pPr>
    </w:p>
    <w:p w14:paraId="56F07010" w14:textId="13CD1E0B" w:rsidR="5AFA3D65" w:rsidRDefault="5AFA3D65" w:rsidP="5AFA3D65">
      <w:pPr>
        <w:ind w:right="2020"/>
      </w:pPr>
    </w:p>
    <w:p w14:paraId="7B501265" w14:textId="16CAA784" w:rsidR="5AFA3D65" w:rsidRDefault="5AFA3D65" w:rsidP="5AFA3D65">
      <w:pPr>
        <w:ind w:right="2020"/>
      </w:pPr>
    </w:p>
    <w:p w14:paraId="49351506" w14:textId="62A1F2CF" w:rsidR="5AFA3D65" w:rsidRDefault="5AFA3D65" w:rsidP="5AFA3D65">
      <w:pPr>
        <w:ind w:right="2020"/>
      </w:pPr>
    </w:p>
    <w:p w14:paraId="40A34A27" w14:textId="5A0BC85C" w:rsidR="5AFA3D65" w:rsidRDefault="5AFA3D65" w:rsidP="5AFA3D65">
      <w:pPr>
        <w:ind w:right="2020"/>
      </w:pPr>
    </w:p>
    <w:p w14:paraId="7378E8C8" w14:textId="76EF88C1" w:rsidR="5AFA3D65" w:rsidRDefault="5AFA3D65" w:rsidP="5AFA3D65">
      <w:pPr>
        <w:ind w:right="2020"/>
      </w:pPr>
    </w:p>
    <w:p w14:paraId="6D02132B" w14:textId="5418CADB" w:rsidR="5AFA3D65" w:rsidRDefault="5AFA3D65" w:rsidP="5AFA3D65">
      <w:pPr>
        <w:ind w:right="2020"/>
      </w:pPr>
    </w:p>
    <w:p w14:paraId="339BC5D8" w14:textId="5D0F7383" w:rsidR="5AFA3D65" w:rsidRDefault="5AFA3D65" w:rsidP="5AFA3D65">
      <w:pPr>
        <w:ind w:right="2020"/>
      </w:pPr>
    </w:p>
    <w:p w14:paraId="0CD2274C" w14:textId="21918638" w:rsidR="5AFA3D65" w:rsidRDefault="5AFA3D65" w:rsidP="5AFA3D65">
      <w:pPr>
        <w:ind w:right="2020"/>
      </w:pPr>
    </w:p>
    <w:p w14:paraId="4BB042AF" w14:textId="0AA3D22E" w:rsidR="5AFA3D65" w:rsidRDefault="5AFA3D65" w:rsidP="5AFA3D65">
      <w:pPr>
        <w:ind w:right="2020"/>
      </w:pPr>
    </w:p>
    <w:p w14:paraId="354BE2C7" w14:textId="14E521D8" w:rsidR="5AFA3D65" w:rsidRDefault="5AFA3D65" w:rsidP="5AFA3D65">
      <w:pPr>
        <w:ind w:right="2020"/>
      </w:pPr>
    </w:p>
    <w:p w14:paraId="6CDF529C" w14:textId="219985CF" w:rsidR="5AFA3D65" w:rsidRDefault="5AFA3D65" w:rsidP="5AFA3D65">
      <w:pPr>
        <w:ind w:right="2020"/>
      </w:pPr>
    </w:p>
    <w:p w14:paraId="53A8F17D" w14:textId="5A828C58" w:rsidR="5AFA3D65" w:rsidRDefault="5AFA3D65" w:rsidP="5AFA3D65">
      <w:pPr>
        <w:ind w:right="2020"/>
      </w:pPr>
    </w:p>
    <w:p w14:paraId="4805F70F" w14:textId="1033E82E" w:rsidR="5AFA3D65" w:rsidRDefault="5AFA3D65" w:rsidP="5AFA3D65">
      <w:pPr>
        <w:ind w:right="2020"/>
      </w:pPr>
    </w:p>
    <w:p w14:paraId="2BA8D93C" w14:textId="7EFA3F9C" w:rsidR="5AFA3D65" w:rsidRDefault="5AFA3D65" w:rsidP="5AFA3D65">
      <w:pPr>
        <w:ind w:right="2020"/>
      </w:pPr>
    </w:p>
    <w:p w14:paraId="476082F6" w14:textId="5895B67B" w:rsidR="5AFA3D65" w:rsidRDefault="5AFA3D65" w:rsidP="5AFA3D65">
      <w:pPr>
        <w:ind w:right="2020"/>
      </w:pPr>
    </w:p>
    <w:p w14:paraId="17296269" w14:textId="39D0D710" w:rsidR="5AFA3D65" w:rsidRDefault="5AFA3D65" w:rsidP="5AFA3D65">
      <w:pPr>
        <w:ind w:right="2020"/>
      </w:pPr>
    </w:p>
    <w:p w14:paraId="14F36440" w14:textId="1D29DD32" w:rsidR="5AFA3D65" w:rsidRDefault="5AFA3D65" w:rsidP="5AFA3D65">
      <w:pPr>
        <w:ind w:right="2020"/>
      </w:pPr>
    </w:p>
    <w:p w14:paraId="30CA8A7C" w14:textId="7D4EBC36" w:rsidR="5AFA3D65" w:rsidRDefault="5AFA3D65" w:rsidP="5AFA3D65">
      <w:pPr>
        <w:ind w:right="2020"/>
      </w:pPr>
    </w:p>
    <w:p w14:paraId="772F45A0" w14:textId="790F0618" w:rsidR="5AFA3D65" w:rsidRDefault="5AFA3D65" w:rsidP="5AFA3D65">
      <w:pPr>
        <w:ind w:right="2020"/>
      </w:pPr>
    </w:p>
    <w:p w14:paraId="0DBFA56E" w14:textId="55553C21" w:rsidR="5AFA3D65" w:rsidRDefault="5AFA3D65" w:rsidP="5AFA3D65">
      <w:pPr>
        <w:ind w:right="2020"/>
      </w:pPr>
    </w:p>
    <w:p w14:paraId="45FECB4D" w14:textId="5D84EA4F" w:rsidR="5AFA3D65" w:rsidRDefault="5AFA3D65" w:rsidP="5AFA3D65">
      <w:pPr>
        <w:ind w:right="2020"/>
      </w:pPr>
    </w:p>
    <w:p w14:paraId="516F7FAD" w14:textId="5EB7E054" w:rsidR="5AFA3D65" w:rsidRDefault="5AFA3D65" w:rsidP="5AFA3D65">
      <w:pPr>
        <w:ind w:right="2020"/>
      </w:pPr>
    </w:p>
    <w:p w14:paraId="12603D9E" w14:textId="5AA458C1" w:rsidR="5AFA3D65" w:rsidRDefault="5AFA3D65" w:rsidP="5AFA3D65">
      <w:pPr>
        <w:ind w:right="2020"/>
      </w:pPr>
    </w:p>
    <w:p w14:paraId="5E430C27" w14:textId="7769EFB3" w:rsidR="5AFA3D65" w:rsidRDefault="5AFA3D65" w:rsidP="5AFA3D65">
      <w:pPr>
        <w:ind w:right="2020"/>
      </w:pPr>
    </w:p>
    <w:p w14:paraId="1BB9E014" w14:textId="2423B865" w:rsidR="5AFA3D65" w:rsidRDefault="5AFA3D65" w:rsidP="5AFA3D65">
      <w:pPr>
        <w:ind w:right="2020"/>
      </w:pPr>
    </w:p>
    <w:p w14:paraId="214146E5" w14:textId="76C31585" w:rsidR="5AFA3D65" w:rsidRDefault="5AFA3D65" w:rsidP="5AFA3D65">
      <w:pPr>
        <w:ind w:right="2020"/>
      </w:pPr>
    </w:p>
    <w:p w14:paraId="196960E2" w14:textId="57009267" w:rsidR="5AFA3D65" w:rsidRDefault="5AFA3D65" w:rsidP="5AFA3D65">
      <w:pPr>
        <w:ind w:right="2020"/>
      </w:pPr>
    </w:p>
    <w:p w14:paraId="574978D4" w14:textId="30DF2ACC" w:rsidR="5AFA3D65" w:rsidRDefault="5AFA3D65" w:rsidP="5AFA3D65">
      <w:pPr>
        <w:ind w:right="2020"/>
      </w:pPr>
    </w:p>
    <w:p w14:paraId="6E07F000" w14:textId="3516B628" w:rsidR="5AFA3D65" w:rsidRDefault="5AFA3D65" w:rsidP="5AFA3D65">
      <w:pPr>
        <w:ind w:right="2020"/>
      </w:pPr>
    </w:p>
    <w:p w14:paraId="55899FF1" w14:textId="23CAE623" w:rsidR="5AFA3D65" w:rsidRDefault="5AFA3D65" w:rsidP="5AFA3D65">
      <w:pPr>
        <w:ind w:right="2020"/>
      </w:pPr>
    </w:p>
    <w:p w14:paraId="0452B86C" w14:textId="740441BD" w:rsidR="5AFA3D65" w:rsidRDefault="5AFA3D65" w:rsidP="5AFA3D65">
      <w:pPr>
        <w:ind w:right="2020"/>
      </w:pPr>
    </w:p>
    <w:p w14:paraId="4D4DC893" w14:textId="7C897A62" w:rsidR="5AFA3D65" w:rsidRDefault="5AFA3D65" w:rsidP="5AFA3D65">
      <w:pPr>
        <w:ind w:right="2020"/>
      </w:pPr>
    </w:p>
    <w:p w14:paraId="0305D463" w14:textId="2D0B74A4" w:rsidR="5AFA3D65" w:rsidRDefault="5AFA3D65" w:rsidP="5AFA3D65">
      <w:pPr>
        <w:ind w:right="2020"/>
      </w:pPr>
    </w:p>
    <w:p w14:paraId="3EE30C65" w14:textId="45F23B78" w:rsidR="5AFA3D65" w:rsidRDefault="5AFA3D65" w:rsidP="5AFA3D65">
      <w:pPr>
        <w:ind w:right="2020"/>
      </w:pPr>
    </w:p>
    <w:p w14:paraId="2958CA76" w14:textId="3CC9AF89" w:rsidR="5AFA3D65" w:rsidRDefault="5AFA3D65" w:rsidP="5AFA3D65">
      <w:pPr>
        <w:ind w:right="2020"/>
      </w:pPr>
    </w:p>
    <w:p w14:paraId="6B20B3C8" w14:textId="49E13DEB" w:rsidR="5AFA3D65" w:rsidRDefault="5AFA3D65" w:rsidP="5AFA3D65">
      <w:pPr>
        <w:ind w:right="2020"/>
      </w:pPr>
    </w:p>
    <w:p w14:paraId="5039069A" w14:textId="11CD997C" w:rsidR="5AFA3D65" w:rsidRDefault="5AFA3D65" w:rsidP="5AFA3D65">
      <w:pPr>
        <w:ind w:right="2020"/>
      </w:pPr>
    </w:p>
    <w:p w14:paraId="7AF7BC2B" w14:textId="033CEA54" w:rsidR="5AFA3D65" w:rsidRDefault="5AFA3D65" w:rsidP="5AFA3D65">
      <w:pPr>
        <w:ind w:right="2020"/>
      </w:pPr>
    </w:p>
    <w:p w14:paraId="27067F95" w14:textId="060AF28B" w:rsidR="5AFA3D65" w:rsidRDefault="5AFA3D65" w:rsidP="5AFA3D65">
      <w:pPr>
        <w:ind w:right="2020"/>
      </w:pPr>
    </w:p>
    <w:p w14:paraId="6877B86B" w14:textId="4C8CE561" w:rsidR="5AFA3D65" w:rsidRDefault="5AFA3D65" w:rsidP="5AFA3D65">
      <w:pPr>
        <w:ind w:right="2020"/>
      </w:pPr>
    </w:p>
    <w:p w14:paraId="5C240421" w14:textId="0F9C61F2" w:rsidR="5AFA3D65" w:rsidRDefault="5AFA3D65" w:rsidP="5AFA3D65">
      <w:pPr>
        <w:ind w:right="2020"/>
      </w:pPr>
    </w:p>
    <w:p w14:paraId="6EB6E186" w14:textId="0B35ABE2" w:rsidR="5AFA3D65" w:rsidRDefault="5AFA3D65" w:rsidP="5AFA3D65">
      <w:pPr>
        <w:ind w:right="2020"/>
      </w:pPr>
    </w:p>
    <w:p w14:paraId="31E08EDC" w14:textId="42EF299E" w:rsidR="5AFA3D65" w:rsidRDefault="5AFA3D65" w:rsidP="5AFA3D65">
      <w:pPr>
        <w:ind w:right="2020"/>
      </w:pPr>
    </w:p>
    <w:p w14:paraId="2CA82DBD" w14:textId="59CFC285" w:rsidR="5AFA3D65" w:rsidRDefault="5AFA3D65" w:rsidP="5AFA3D65">
      <w:pPr>
        <w:ind w:right="2020"/>
      </w:pPr>
    </w:p>
    <w:p w14:paraId="675D2DEE" w14:textId="27929095" w:rsidR="5AFA3D65" w:rsidRDefault="5AFA3D65" w:rsidP="5AFA3D65">
      <w:pPr>
        <w:ind w:right="2020"/>
      </w:pPr>
    </w:p>
    <w:p w14:paraId="50E2D199" w14:textId="2FD0E558" w:rsidR="5AFA3D65" w:rsidRDefault="5AFA3D65" w:rsidP="5AFA3D65">
      <w:pPr>
        <w:ind w:right="2020"/>
      </w:pPr>
    </w:p>
    <w:p w14:paraId="4FD61BB0" w14:textId="24924CBE" w:rsidR="5AFA3D65" w:rsidRDefault="5AFA3D65" w:rsidP="5AFA3D65">
      <w:pPr>
        <w:ind w:right="2020"/>
      </w:pPr>
    </w:p>
    <w:p w14:paraId="73097662" w14:textId="5E1DCA56" w:rsidR="5AFA3D65" w:rsidRDefault="5AFA3D65" w:rsidP="5AFA3D65">
      <w:pPr>
        <w:ind w:right="2020"/>
      </w:pPr>
    </w:p>
    <w:p w14:paraId="7942F02A" w14:textId="66698132" w:rsidR="5AFA3D65" w:rsidRDefault="5AFA3D65" w:rsidP="5AFA3D65">
      <w:pPr>
        <w:ind w:right="2020"/>
      </w:pPr>
    </w:p>
    <w:p w14:paraId="693B77CD" w14:textId="63365AA7" w:rsidR="5AFA3D65" w:rsidRDefault="5AFA3D65" w:rsidP="5AFA3D65">
      <w:pPr>
        <w:ind w:right="2020"/>
      </w:pPr>
    </w:p>
    <w:p w14:paraId="2B627B29" w14:textId="56DED170" w:rsidR="5AFA3D65" w:rsidRDefault="5AFA3D65" w:rsidP="5AFA3D65">
      <w:pPr>
        <w:ind w:right="2020"/>
      </w:pPr>
    </w:p>
    <w:p w14:paraId="557CE002" w14:textId="0AB07DCC" w:rsidR="5AFA3D65" w:rsidRDefault="5AFA3D65" w:rsidP="5AFA3D65">
      <w:pPr>
        <w:ind w:right="2020"/>
      </w:pPr>
    </w:p>
    <w:p w14:paraId="7FFB74F4" w14:textId="745E4177" w:rsidR="5AFA3D65" w:rsidRDefault="5AFA3D65" w:rsidP="5AFA3D65">
      <w:pPr>
        <w:ind w:right="2020"/>
      </w:pPr>
    </w:p>
    <w:p w14:paraId="5662A0F8" w14:textId="35F0ECF5" w:rsidR="5AFA3D65" w:rsidRDefault="5AFA3D65" w:rsidP="5AFA3D65">
      <w:pPr>
        <w:ind w:right="2020"/>
      </w:pPr>
    </w:p>
    <w:p w14:paraId="1FCEC193" w14:textId="279741A9" w:rsidR="5AFA3D65" w:rsidRDefault="5AFA3D65" w:rsidP="5AFA3D65">
      <w:pPr>
        <w:ind w:right="2020"/>
      </w:pPr>
    </w:p>
    <w:p w14:paraId="39624348" w14:textId="281A5CF4" w:rsidR="5AFA3D65" w:rsidRDefault="5AFA3D65" w:rsidP="5AFA3D65">
      <w:pPr>
        <w:ind w:right="2020"/>
      </w:pPr>
    </w:p>
    <w:p w14:paraId="191EEA45" w14:textId="7BED87EB" w:rsidR="5AFA3D65" w:rsidRDefault="5AFA3D65" w:rsidP="5AFA3D65">
      <w:pPr>
        <w:ind w:right="2020"/>
      </w:pPr>
    </w:p>
    <w:p w14:paraId="74F2F021" w14:textId="125CB7B8" w:rsidR="5AFA3D65" w:rsidRDefault="5AFA3D65" w:rsidP="5AFA3D65">
      <w:pPr>
        <w:ind w:right="2020"/>
      </w:pPr>
    </w:p>
    <w:p w14:paraId="6C77C430" w14:textId="7B0A1FB1" w:rsidR="5AFA3D65" w:rsidRDefault="5AFA3D65" w:rsidP="5AFA3D65">
      <w:pPr>
        <w:ind w:right="2020"/>
      </w:pPr>
    </w:p>
    <w:p w14:paraId="0D0A8273" w14:textId="78402F2A" w:rsidR="5AFA3D65" w:rsidRDefault="5AFA3D65" w:rsidP="5AFA3D65">
      <w:pPr>
        <w:ind w:right="2020"/>
      </w:pPr>
    </w:p>
    <w:p w14:paraId="7B3C42CC" w14:textId="5BB42326" w:rsidR="5AFA3D65" w:rsidRDefault="5AFA3D65" w:rsidP="5AFA3D65">
      <w:pPr>
        <w:ind w:right="2020"/>
      </w:pPr>
    </w:p>
    <w:p w14:paraId="72FC70FB" w14:textId="6D63F885" w:rsidR="5AFA3D65" w:rsidRDefault="5AFA3D65" w:rsidP="5AFA3D65">
      <w:pPr>
        <w:ind w:right="2020"/>
      </w:pPr>
    </w:p>
    <w:p w14:paraId="6643B5DA" w14:textId="7035A155" w:rsidR="5AFA3D65" w:rsidRDefault="5AFA3D65" w:rsidP="5AFA3D65">
      <w:pPr>
        <w:ind w:right="2020"/>
      </w:pPr>
    </w:p>
    <w:p w14:paraId="09D43B2F" w14:textId="5E8B4CB0" w:rsidR="5AFA3D65" w:rsidRDefault="5AFA3D65" w:rsidP="5AFA3D65">
      <w:pPr>
        <w:ind w:right="2020"/>
      </w:pPr>
    </w:p>
    <w:p w14:paraId="5B976C7D" w14:textId="238D5C0D" w:rsidR="5AFA3D65" w:rsidRDefault="5AFA3D65" w:rsidP="5AFA3D65">
      <w:pPr>
        <w:ind w:right="2020"/>
      </w:pPr>
    </w:p>
    <w:p w14:paraId="7E3FF3D7" w14:textId="38E75D0C" w:rsidR="5AFA3D65" w:rsidRDefault="5AFA3D65" w:rsidP="5AFA3D65">
      <w:pPr>
        <w:ind w:right="2020"/>
      </w:pPr>
    </w:p>
    <w:p w14:paraId="6B1EDD84" w14:textId="5D414BD6" w:rsidR="5AFA3D65" w:rsidRDefault="5AFA3D65" w:rsidP="5AFA3D65">
      <w:pPr>
        <w:ind w:right="2020"/>
      </w:pPr>
    </w:p>
    <w:p w14:paraId="7963874E" w14:textId="2DEDEDE3" w:rsidR="5AFA3D65" w:rsidRDefault="5AFA3D65" w:rsidP="5AFA3D65">
      <w:pPr>
        <w:ind w:right="2020"/>
      </w:pPr>
    </w:p>
    <w:p w14:paraId="5E9068FD" w14:textId="43CA7D83" w:rsidR="5AFA3D65" w:rsidRDefault="5AFA3D65" w:rsidP="5AFA3D65">
      <w:pPr>
        <w:ind w:right="2020"/>
      </w:pPr>
    </w:p>
    <w:p w14:paraId="75EF04A1" w14:textId="644F5F48" w:rsidR="5AFA3D65" w:rsidRDefault="5AFA3D65" w:rsidP="5AFA3D65">
      <w:pPr>
        <w:ind w:right="2020"/>
      </w:pPr>
    </w:p>
    <w:p w14:paraId="06A28DF8" w14:textId="1221AF4C" w:rsidR="5AFA3D65" w:rsidRDefault="5AFA3D65" w:rsidP="5AFA3D65">
      <w:pPr>
        <w:ind w:right="2020"/>
      </w:pPr>
    </w:p>
    <w:p w14:paraId="65DD7C6C" w14:textId="17951C63" w:rsidR="5AFA3D65" w:rsidRDefault="5AFA3D65" w:rsidP="5AFA3D65">
      <w:pPr>
        <w:ind w:right="2020"/>
      </w:pPr>
    </w:p>
    <w:p w14:paraId="009673AB" w14:textId="76E813EB" w:rsidR="5AFA3D65" w:rsidRDefault="5AFA3D65" w:rsidP="5AFA3D65">
      <w:pPr>
        <w:ind w:right="2020"/>
      </w:pPr>
    </w:p>
    <w:p w14:paraId="48C61357" w14:textId="5BB741BA" w:rsidR="5AFA3D65" w:rsidRDefault="5AFA3D65" w:rsidP="5AFA3D65">
      <w:pPr>
        <w:ind w:right="2020"/>
      </w:pPr>
    </w:p>
    <w:p w14:paraId="74194AC4" w14:textId="4606E7EE" w:rsidR="5AFA3D65" w:rsidRDefault="5AFA3D65" w:rsidP="5AFA3D65">
      <w:pPr>
        <w:ind w:right="2020"/>
      </w:pPr>
    </w:p>
    <w:p w14:paraId="0BA3A482" w14:textId="6DABE82F" w:rsidR="5AFA3D65" w:rsidRDefault="5AFA3D65" w:rsidP="5AFA3D65">
      <w:pPr>
        <w:pStyle w:val="ListParagraph"/>
        <w:ind w:left="0" w:right="2020"/>
        <w:rPr>
          <w:rFonts w:ascii="Aptos" w:eastAsia="Aptos" w:hAnsi="Aptos" w:cs="Aptos"/>
          <w:sz w:val="32"/>
          <w:szCs w:val="32"/>
        </w:rPr>
      </w:pPr>
    </w:p>
    <w:p w14:paraId="401A00DC" w14:textId="2D076B82" w:rsidR="5AFA3D65" w:rsidRDefault="5AFA3D65" w:rsidP="5AFA3D65">
      <w:pPr>
        <w:pStyle w:val="ListParagraph"/>
      </w:pPr>
    </w:p>
    <w:p w14:paraId="59B0CD4E" w14:textId="6AFD4156" w:rsidR="5AFA3D65" w:rsidRDefault="5AFA3D65" w:rsidP="5AFA3D65">
      <w:pPr>
        <w:ind w:right="2020"/>
        <w:rPr>
          <w:rFonts w:ascii="Aptos" w:eastAsia="Aptos" w:hAnsi="Aptos" w:cs="Aptos"/>
          <w:sz w:val="32"/>
          <w:szCs w:val="32"/>
        </w:rPr>
      </w:pPr>
    </w:p>
    <w:p w14:paraId="1934A916" w14:textId="5CAF94F6" w:rsidR="59964667" w:rsidRDefault="59964667" w:rsidP="59964667">
      <w:pPr>
        <w:pStyle w:val="ListParagraph"/>
        <w:ind w:left="0" w:right="2020"/>
        <w:rPr>
          <w:rFonts w:eastAsia="Arial"/>
          <w:sz w:val="24"/>
          <w:szCs w:val="24"/>
        </w:rPr>
      </w:pPr>
    </w:p>
    <w:p w14:paraId="31E719F8" w14:textId="185ABB70" w:rsidR="59964667" w:rsidRDefault="59964667" w:rsidP="59964667">
      <w:pPr>
        <w:pStyle w:val="ListParagraph"/>
        <w:ind w:left="0" w:right="2020"/>
        <w:rPr>
          <w:rFonts w:eastAsia="Arial"/>
          <w:b/>
          <w:bCs/>
          <w:sz w:val="24"/>
          <w:szCs w:val="24"/>
        </w:rPr>
      </w:pPr>
    </w:p>
    <w:p w14:paraId="6CC7CA94" w14:textId="3D41157B" w:rsidR="59964667" w:rsidRDefault="59964667" w:rsidP="59964667">
      <w:pPr>
        <w:rPr>
          <w:rFonts w:eastAsia="Arial"/>
          <w:color w:val="000000" w:themeColor="text1"/>
          <w:sz w:val="28"/>
          <w:szCs w:val="28"/>
        </w:rPr>
      </w:pPr>
    </w:p>
    <w:p w14:paraId="417B83A8" w14:textId="15115C43" w:rsidR="59964667" w:rsidRDefault="59964667" w:rsidP="59964667">
      <w:pPr>
        <w:rPr>
          <w:rFonts w:eastAsia="Arial"/>
          <w:color w:val="000000" w:themeColor="text1"/>
          <w:sz w:val="28"/>
          <w:szCs w:val="28"/>
        </w:rPr>
      </w:pPr>
    </w:p>
    <w:p w14:paraId="268569EB" w14:textId="54357584" w:rsidR="59964667" w:rsidRDefault="59964667" w:rsidP="59964667">
      <w:pPr>
        <w:rPr>
          <w:rFonts w:eastAsia="Arial"/>
          <w:color w:val="000000" w:themeColor="text1"/>
          <w:sz w:val="28"/>
          <w:szCs w:val="28"/>
        </w:rPr>
      </w:pPr>
    </w:p>
    <w:p w14:paraId="241DBD37" w14:textId="592AFC39" w:rsidR="59964667" w:rsidRDefault="59964667" w:rsidP="59964667">
      <w:pPr>
        <w:rPr>
          <w:rFonts w:eastAsia="Arial"/>
          <w:color w:val="000000" w:themeColor="text1"/>
          <w:sz w:val="28"/>
          <w:szCs w:val="28"/>
        </w:rPr>
      </w:pPr>
    </w:p>
    <w:p w14:paraId="2CA8D8B2" w14:textId="6491E47A" w:rsidR="59964667" w:rsidRDefault="59964667" w:rsidP="59964667">
      <w:pPr>
        <w:rPr>
          <w:sz w:val="28"/>
          <w:szCs w:val="28"/>
        </w:rPr>
      </w:pPr>
    </w:p>
    <w:sectPr w:rsidR="59964667">
      <w:pgSz w:w="12240" w:h="15840"/>
      <w:pgMar w:top="1440" w:right="1440" w:bottom="1440" w:left="1440" w:header="720" w:footer="72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Inter">
    <w:altName w:val="Times New Roman"/>
    <w:panose1 w:val="00000000000000000000"/>
    <w:charset w:val="00"/>
    <w:family w:val="roman"/>
    <w:notTrueType/>
    <w:pitch w:val="default"/>
  </w:font>
  <w:font w:name="游ゴシック Light">
    <w:panose1 w:val="00000000000000000000"/>
    <w:charset w:val="80"/>
    <w:family w:val="roman"/>
    <w:notTrueType/>
    <w:pitch w:val="default"/>
  </w:font>
  <w:font w:name="Calibri Light">
    <w:charset w:val="00"/>
    <w:family w:val="swiss"/>
    <w:pitch w:val="variable"/>
    <w:sig w:usb0="E4002EFF" w:usb1="C2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FD599"/>
    <w:multiLevelType w:val="hybridMultilevel"/>
    <w:tmpl w:val="F65E2EB4"/>
    <w:lvl w:ilvl="0" w:tplc="2392DCDE">
      <w:start w:val="1"/>
      <w:numFmt w:val="decimal"/>
      <w:lvlText w:val="•"/>
      <w:lvlJc w:val="left"/>
      <w:pPr>
        <w:ind w:left="720" w:hanging="360"/>
      </w:pPr>
    </w:lvl>
    <w:lvl w:ilvl="1" w:tplc="DB90AE7A">
      <w:start w:val="1"/>
      <w:numFmt w:val="lowerLetter"/>
      <w:lvlText w:val="%2."/>
      <w:lvlJc w:val="left"/>
      <w:pPr>
        <w:ind w:left="1440" w:hanging="360"/>
      </w:pPr>
    </w:lvl>
    <w:lvl w:ilvl="2" w:tplc="1D56E4C6">
      <w:start w:val="1"/>
      <w:numFmt w:val="lowerRoman"/>
      <w:lvlText w:val="%3."/>
      <w:lvlJc w:val="right"/>
      <w:pPr>
        <w:ind w:left="2160" w:hanging="180"/>
      </w:pPr>
    </w:lvl>
    <w:lvl w:ilvl="3" w:tplc="275E8E46">
      <w:start w:val="1"/>
      <w:numFmt w:val="decimal"/>
      <w:lvlText w:val="%4."/>
      <w:lvlJc w:val="left"/>
      <w:pPr>
        <w:ind w:left="2880" w:hanging="360"/>
      </w:pPr>
    </w:lvl>
    <w:lvl w:ilvl="4" w:tplc="761C9ACC">
      <w:start w:val="1"/>
      <w:numFmt w:val="lowerLetter"/>
      <w:lvlText w:val="%5."/>
      <w:lvlJc w:val="left"/>
      <w:pPr>
        <w:ind w:left="3600" w:hanging="360"/>
      </w:pPr>
    </w:lvl>
    <w:lvl w:ilvl="5" w:tplc="F820872C">
      <w:start w:val="1"/>
      <w:numFmt w:val="lowerRoman"/>
      <w:lvlText w:val="%6."/>
      <w:lvlJc w:val="right"/>
      <w:pPr>
        <w:ind w:left="4320" w:hanging="180"/>
      </w:pPr>
    </w:lvl>
    <w:lvl w:ilvl="6" w:tplc="26CA8E46">
      <w:start w:val="1"/>
      <w:numFmt w:val="decimal"/>
      <w:lvlText w:val="%7."/>
      <w:lvlJc w:val="left"/>
      <w:pPr>
        <w:ind w:left="5040" w:hanging="360"/>
      </w:pPr>
    </w:lvl>
    <w:lvl w:ilvl="7" w:tplc="AE7A2D7E">
      <w:start w:val="1"/>
      <w:numFmt w:val="lowerLetter"/>
      <w:lvlText w:val="%8."/>
      <w:lvlJc w:val="left"/>
      <w:pPr>
        <w:ind w:left="5760" w:hanging="360"/>
      </w:pPr>
    </w:lvl>
    <w:lvl w:ilvl="8" w:tplc="C1B60626">
      <w:start w:val="1"/>
      <w:numFmt w:val="lowerRoman"/>
      <w:lvlText w:val="%9."/>
      <w:lvlJc w:val="right"/>
      <w:pPr>
        <w:ind w:left="6480" w:hanging="180"/>
      </w:pPr>
    </w:lvl>
  </w:abstractNum>
  <w:abstractNum w:abstractNumId="1">
    <w:nsid w:val="28E5E6FF"/>
    <w:multiLevelType w:val="hybridMultilevel"/>
    <w:tmpl w:val="3A7CFE14"/>
    <w:lvl w:ilvl="0" w:tplc="09348758">
      <w:start w:val="1"/>
      <w:numFmt w:val="bullet"/>
      <w:lvlText w:val="-"/>
      <w:lvlJc w:val="left"/>
      <w:pPr>
        <w:ind w:left="720" w:hanging="360"/>
      </w:pPr>
      <w:rPr>
        <w:rFonts w:ascii="Aptos" w:hAnsi="Aptos" w:hint="default"/>
      </w:rPr>
    </w:lvl>
    <w:lvl w:ilvl="1" w:tplc="B03A3664">
      <w:start w:val="1"/>
      <w:numFmt w:val="bullet"/>
      <w:lvlText w:val="o"/>
      <w:lvlJc w:val="left"/>
      <w:pPr>
        <w:ind w:left="1440" w:hanging="360"/>
      </w:pPr>
      <w:rPr>
        <w:rFonts w:ascii="Courier New" w:hAnsi="Courier New" w:hint="default"/>
      </w:rPr>
    </w:lvl>
    <w:lvl w:ilvl="2" w:tplc="28A000F2">
      <w:start w:val="1"/>
      <w:numFmt w:val="bullet"/>
      <w:lvlText w:val=""/>
      <w:lvlJc w:val="left"/>
      <w:pPr>
        <w:ind w:left="2160" w:hanging="360"/>
      </w:pPr>
      <w:rPr>
        <w:rFonts w:ascii="Wingdings" w:hAnsi="Wingdings" w:hint="default"/>
      </w:rPr>
    </w:lvl>
    <w:lvl w:ilvl="3" w:tplc="A75639A2">
      <w:start w:val="1"/>
      <w:numFmt w:val="bullet"/>
      <w:lvlText w:val=""/>
      <w:lvlJc w:val="left"/>
      <w:pPr>
        <w:ind w:left="2880" w:hanging="360"/>
      </w:pPr>
      <w:rPr>
        <w:rFonts w:ascii="Symbol" w:hAnsi="Symbol" w:hint="default"/>
      </w:rPr>
    </w:lvl>
    <w:lvl w:ilvl="4" w:tplc="600622EA">
      <w:start w:val="1"/>
      <w:numFmt w:val="bullet"/>
      <w:lvlText w:val="o"/>
      <w:lvlJc w:val="left"/>
      <w:pPr>
        <w:ind w:left="3600" w:hanging="360"/>
      </w:pPr>
      <w:rPr>
        <w:rFonts w:ascii="Courier New" w:hAnsi="Courier New" w:hint="default"/>
      </w:rPr>
    </w:lvl>
    <w:lvl w:ilvl="5" w:tplc="B8122DEA">
      <w:start w:val="1"/>
      <w:numFmt w:val="bullet"/>
      <w:lvlText w:val=""/>
      <w:lvlJc w:val="left"/>
      <w:pPr>
        <w:ind w:left="4320" w:hanging="360"/>
      </w:pPr>
      <w:rPr>
        <w:rFonts w:ascii="Wingdings" w:hAnsi="Wingdings" w:hint="default"/>
      </w:rPr>
    </w:lvl>
    <w:lvl w:ilvl="6" w:tplc="E9529F34">
      <w:start w:val="1"/>
      <w:numFmt w:val="bullet"/>
      <w:lvlText w:val=""/>
      <w:lvlJc w:val="left"/>
      <w:pPr>
        <w:ind w:left="5040" w:hanging="360"/>
      </w:pPr>
      <w:rPr>
        <w:rFonts w:ascii="Symbol" w:hAnsi="Symbol" w:hint="default"/>
      </w:rPr>
    </w:lvl>
    <w:lvl w:ilvl="7" w:tplc="0212E858">
      <w:start w:val="1"/>
      <w:numFmt w:val="bullet"/>
      <w:lvlText w:val="o"/>
      <w:lvlJc w:val="left"/>
      <w:pPr>
        <w:ind w:left="5760" w:hanging="360"/>
      </w:pPr>
      <w:rPr>
        <w:rFonts w:ascii="Courier New" w:hAnsi="Courier New" w:hint="default"/>
      </w:rPr>
    </w:lvl>
    <w:lvl w:ilvl="8" w:tplc="10BA1A7A">
      <w:start w:val="1"/>
      <w:numFmt w:val="bullet"/>
      <w:lvlText w:val=""/>
      <w:lvlJc w:val="left"/>
      <w:pPr>
        <w:ind w:left="6480" w:hanging="360"/>
      </w:pPr>
      <w:rPr>
        <w:rFonts w:ascii="Wingdings" w:hAnsi="Wingdings" w:hint="default"/>
      </w:rPr>
    </w:lvl>
  </w:abstractNum>
  <w:abstractNum w:abstractNumId="2">
    <w:nsid w:val="29A46168"/>
    <w:multiLevelType w:val="hybridMultilevel"/>
    <w:tmpl w:val="48D455AA"/>
    <w:lvl w:ilvl="0" w:tplc="D15A23EC">
      <w:start w:val="1"/>
      <w:numFmt w:val="decimal"/>
      <w:lvlText w:val="•"/>
      <w:lvlJc w:val="left"/>
      <w:pPr>
        <w:ind w:left="720" w:hanging="360"/>
      </w:pPr>
    </w:lvl>
    <w:lvl w:ilvl="1" w:tplc="91BC8154">
      <w:start w:val="1"/>
      <w:numFmt w:val="lowerLetter"/>
      <w:lvlText w:val="%2."/>
      <w:lvlJc w:val="left"/>
      <w:pPr>
        <w:ind w:left="1440" w:hanging="360"/>
      </w:pPr>
    </w:lvl>
    <w:lvl w:ilvl="2" w:tplc="E47C06A0">
      <w:start w:val="1"/>
      <w:numFmt w:val="lowerRoman"/>
      <w:lvlText w:val="%3."/>
      <w:lvlJc w:val="right"/>
      <w:pPr>
        <w:ind w:left="2160" w:hanging="180"/>
      </w:pPr>
    </w:lvl>
    <w:lvl w:ilvl="3" w:tplc="9A7892EC">
      <w:start w:val="1"/>
      <w:numFmt w:val="decimal"/>
      <w:lvlText w:val="%4."/>
      <w:lvlJc w:val="left"/>
      <w:pPr>
        <w:ind w:left="2880" w:hanging="360"/>
      </w:pPr>
    </w:lvl>
    <w:lvl w:ilvl="4" w:tplc="0DE8CB42">
      <w:start w:val="1"/>
      <w:numFmt w:val="lowerLetter"/>
      <w:lvlText w:val="%5."/>
      <w:lvlJc w:val="left"/>
      <w:pPr>
        <w:ind w:left="3600" w:hanging="360"/>
      </w:pPr>
    </w:lvl>
    <w:lvl w:ilvl="5" w:tplc="4FD2C51C">
      <w:start w:val="1"/>
      <w:numFmt w:val="lowerRoman"/>
      <w:lvlText w:val="%6."/>
      <w:lvlJc w:val="right"/>
      <w:pPr>
        <w:ind w:left="4320" w:hanging="180"/>
      </w:pPr>
    </w:lvl>
    <w:lvl w:ilvl="6" w:tplc="7362FA4E">
      <w:start w:val="1"/>
      <w:numFmt w:val="decimal"/>
      <w:lvlText w:val="%7."/>
      <w:lvlJc w:val="left"/>
      <w:pPr>
        <w:ind w:left="5040" w:hanging="360"/>
      </w:pPr>
    </w:lvl>
    <w:lvl w:ilvl="7" w:tplc="4CE8B9C8">
      <w:start w:val="1"/>
      <w:numFmt w:val="lowerLetter"/>
      <w:lvlText w:val="%8."/>
      <w:lvlJc w:val="left"/>
      <w:pPr>
        <w:ind w:left="5760" w:hanging="360"/>
      </w:pPr>
    </w:lvl>
    <w:lvl w:ilvl="8" w:tplc="BA388734">
      <w:start w:val="1"/>
      <w:numFmt w:val="lowerRoman"/>
      <w:lvlText w:val="%9."/>
      <w:lvlJc w:val="right"/>
      <w:pPr>
        <w:ind w:left="6480" w:hanging="180"/>
      </w:pPr>
    </w:lvl>
  </w:abstractNum>
  <w:abstractNum w:abstractNumId="3">
    <w:nsid w:val="313BFCD6"/>
    <w:multiLevelType w:val="hybridMultilevel"/>
    <w:tmpl w:val="66DA1E54"/>
    <w:lvl w:ilvl="0" w:tplc="CD7A6BC8">
      <w:start w:val="1"/>
      <w:numFmt w:val="decimal"/>
      <w:lvlText w:val="•"/>
      <w:lvlJc w:val="left"/>
      <w:pPr>
        <w:ind w:left="720" w:hanging="360"/>
      </w:pPr>
    </w:lvl>
    <w:lvl w:ilvl="1" w:tplc="3F805C48">
      <w:start w:val="1"/>
      <w:numFmt w:val="lowerLetter"/>
      <w:lvlText w:val="%2."/>
      <w:lvlJc w:val="left"/>
      <w:pPr>
        <w:ind w:left="1440" w:hanging="360"/>
      </w:pPr>
    </w:lvl>
    <w:lvl w:ilvl="2" w:tplc="C1708DDE">
      <w:start w:val="1"/>
      <w:numFmt w:val="lowerRoman"/>
      <w:lvlText w:val="%3."/>
      <w:lvlJc w:val="right"/>
      <w:pPr>
        <w:ind w:left="2160" w:hanging="180"/>
      </w:pPr>
    </w:lvl>
    <w:lvl w:ilvl="3" w:tplc="E5326CD0">
      <w:start w:val="1"/>
      <w:numFmt w:val="decimal"/>
      <w:lvlText w:val="%4."/>
      <w:lvlJc w:val="left"/>
      <w:pPr>
        <w:ind w:left="2880" w:hanging="360"/>
      </w:pPr>
    </w:lvl>
    <w:lvl w:ilvl="4" w:tplc="CCC8C078">
      <w:start w:val="1"/>
      <w:numFmt w:val="lowerLetter"/>
      <w:lvlText w:val="%5."/>
      <w:lvlJc w:val="left"/>
      <w:pPr>
        <w:ind w:left="3600" w:hanging="360"/>
      </w:pPr>
    </w:lvl>
    <w:lvl w:ilvl="5" w:tplc="3D6CB1D8">
      <w:start w:val="1"/>
      <w:numFmt w:val="lowerRoman"/>
      <w:lvlText w:val="%6."/>
      <w:lvlJc w:val="right"/>
      <w:pPr>
        <w:ind w:left="4320" w:hanging="180"/>
      </w:pPr>
    </w:lvl>
    <w:lvl w:ilvl="6" w:tplc="2DA0DFC6">
      <w:start w:val="1"/>
      <w:numFmt w:val="decimal"/>
      <w:lvlText w:val="%7."/>
      <w:lvlJc w:val="left"/>
      <w:pPr>
        <w:ind w:left="5040" w:hanging="360"/>
      </w:pPr>
    </w:lvl>
    <w:lvl w:ilvl="7" w:tplc="398886E0">
      <w:start w:val="1"/>
      <w:numFmt w:val="lowerLetter"/>
      <w:lvlText w:val="%8."/>
      <w:lvlJc w:val="left"/>
      <w:pPr>
        <w:ind w:left="5760" w:hanging="360"/>
      </w:pPr>
    </w:lvl>
    <w:lvl w:ilvl="8" w:tplc="AA027FE8">
      <w:start w:val="1"/>
      <w:numFmt w:val="lowerRoman"/>
      <w:lvlText w:val="%9."/>
      <w:lvlJc w:val="right"/>
      <w:pPr>
        <w:ind w:left="6480" w:hanging="180"/>
      </w:pPr>
    </w:lvl>
  </w:abstractNum>
  <w:abstractNum w:abstractNumId="4">
    <w:nsid w:val="3AA20963"/>
    <w:multiLevelType w:val="hybridMultilevel"/>
    <w:tmpl w:val="0778010E"/>
    <w:lvl w:ilvl="0" w:tplc="CF34899C">
      <w:start w:val="1"/>
      <w:numFmt w:val="bullet"/>
      <w:lvlText w:val=""/>
      <w:lvlJc w:val="left"/>
      <w:pPr>
        <w:ind w:left="720" w:hanging="360"/>
      </w:pPr>
      <w:rPr>
        <w:rFonts w:ascii="Symbol" w:hAnsi="Symbol" w:hint="default"/>
      </w:rPr>
    </w:lvl>
    <w:lvl w:ilvl="1" w:tplc="B40EFF0E">
      <w:start w:val="1"/>
      <w:numFmt w:val="bullet"/>
      <w:lvlText w:val="o"/>
      <w:lvlJc w:val="left"/>
      <w:pPr>
        <w:ind w:left="1440" w:hanging="360"/>
      </w:pPr>
      <w:rPr>
        <w:rFonts w:ascii="Courier New" w:hAnsi="Courier New" w:hint="default"/>
      </w:rPr>
    </w:lvl>
    <w:lvl w:ilvl="2" w:tplc="4B1AAEB6">
      <w:start w:val="1"/>
      <w:numFmt w:val="bullet"/>
      <w:lvlText w:val=""/>
      <w:lvlJc w:val="left"/>
      <w:pPr>
        <w:ind w:left="2160" w:hanging="360"/>
      </w:pPr>
      <w:rPr>
        <w:rFonts w:ascii="Wingdings" w:hAnsi="Wingdings" w:hint="default"/>
      </w:rPr>
    </w:lvl>
    <w:lvl w:ilvl="3" w:tplc="F8928608">
      <w:start w:val="1"/>
      <w:numFmt w:val="bullet"/>
      <w:lvlText w:val=""/>
      <w:lvlJc w:val="left"/>
      <w:pPr>
        <w:ind w:left="2880" w:hanging="360"/>
      </w:pPr>
      <w:rPr>
        <w:rFonts w:ascii="Symbol" w:hAnsi="Symbol" w:hint="default"/>
      </w:rPr>
    </w:lvl>
    <w:lvl w:ilvl="4" w:tplc="5F883DEE">
      <w:start w:val="1"/>
      <w:numFmt w:val="bullet"/>
      <w:lvlText w:val="o"/>
      <w:lvlJc w:val="left"/>
      <w:pPr>
        <w:ind w:left="3600" w:hanging="360"/>
      </w:pPr>
      <w:rPr>
        <w:rFonts w:ascii="Courier New" w:hAnsi="Courier New" w:hint="default"/>
      </w:rPr>
    </w:lvl>
    <w:lvl w:ilvl="5" w:tplc="4EB846CA">
      <w:start w:val="1"/>
      <w:numFmt w:val="bullet"/>
      <w:lvlText w:val=""/>
      <w:lvlJc w:val="left"/>
      <w:pPr>
        <w:ind w:left="4320" w:hanging="360"/>
      </w:pPr>
      <w:rPr>
        <w:rFonts w:ascii="Wingdings" w:hAnsi="Wingdings" w:hint="default"/>
      </w:rPr>
    </w:lvl>
    <w:lvl w:ilvl="6" w:tplc="0C789742">
      <w:start w:val="1"/>
      <w:numFmt w:val="bullet"/>
      <w:lvlText w:val=""/>
      <w:lvlJc w:val="left"/>
      <w:pPr>
        <w:ind w:left="5040" w:hanging="360"/>
      </w:pPr>
      <w:rPr>
        <w:rFonts w:ascii="Symbol" w:hAnsi="Symbol" w:hint="default"/>
      </w:rPr>
    </w:lvl>
    <w:lvl w:ilvl="7" w:tplc="5FC22926">
      <w:start w:val="1"/>
      <w:numFmt w:val="bullet"/>
      <w:lvlText w:val="o"/>
      <w:lvlJc w:val="left"/>
      <w:pPr>
        <w:ind w:left="5760" w:hanging="360"/>
      </w:pPr>
      <w:rPr>
        <w:rFonts w:ascii="Courier New" w:hAnsi="Courier New" w:hint="default"/>
      </w:rPr>
    </w:lvl>
    <w:lvl w:ilvl="8" w:tplc="09A8C4EC">
      <w:start w:val="1"/>
      <w:numFmt w:val="bullet"/>
      <w:lvlText w:val=""/>
      <w:lvlJc w:val="left"/>
      <w:pPr>
        <w:ind w:left="6480" w:hanging="360"/>
      </w:pPr>
      <w:rPr>
        <w:rFonts w:ascii="Wingdings" w:hAnsi="Wingdings" w:hint="default"/>
      </w:rPr>
    </w:lvl>
  </w:abstractNum>
  <w:abstractNum w:abstractNumId="5">
    <w:nsid w:val="4F52D563"/>
    <w:multiLevelType w:val="hybridMultilevel"/>
    <w:tmpl w:val="50149B62"/>
    <w:lvl w:ilvl="0" w:tplc="A7669954">
      <w:start w:val="1"/>
      <w:numFmt w:val="decimal"/>
      <w:lvlText w:val="•"/>
      <w:lvlJc w:val="left"/>
      <w:pPr>
        <w:ind w:left="720" w:hanging="360"/>
      </w:pPr>
    </w:lvl>
    <w:lvl w:ilvl="1" w:tplc="D6949098">
      <w:start w:val="1"/>
      <w:numFmt w:val="lowerLetter"/>
      <w:lvlText w:val="%2."/>
      <w:lvlJc w:val="left"/>
      <w:pPr>
        <w:ind w:left="1440" w:hanging="360"/>
      </w:pPr>
    </w:lvl>
    <w:lvl w:ilvl="2" w:tplc="868E7234">
      <w:start w:val="1"/>
      <w:numFmt w:val="lowerRoman"/>
      <w:lvlText w:val="%3."/>
      <w:lvlJc w:val="right"/>
      <w:pPr>
        <w:ind w:left="2160" w:hanging="180"/>
      </w:pPr>
    </w:lvl>
    <w:lvl w:ilvl="3" w:tplc="D53A95FA">
      <w:start w:val="1"/>
      <w:numFmt w:val="decimal"/>
      <w:lvlText w:val="%4."/>
      <w:lvlJc w:val="left"/>
      <w:pPr>
        <w:ind w:left="2880" w:hanging="360"/>
      </w:pPr>
    </w:lvl>
    <w:lvl w:ilvl="4" w:tplc="4328E4DC">
      <w:start w:val="1"/>
      <w:numFmt w:val="lowerLetter"/>
      <w:lvlText w:val="%5."/>
      <w:lvlJc w:val="left"/>
      <w:pPr>
        <w:ind w:left="3600" w:hanging="360"/>
      </w:pPr>
    </w:lvl>
    <w:lvl w:ilvl="5" w:tplc="8DA20308">
      <w:start w:val="1"/>
      <w:numFmt w:val="lowerRoman"/>
      <w:lvlText w:val="%6."/>
      <w:lvlJc w:val="right"/>
      <w:pPr>
        <w:ind w:left="4320" w:hanging="180"/>
      </w:pPr>
    </w:lvl>
    <w:lvl w:ilvl="6" w:tplc="AD7C2442">
      <w:start w:val="1"/>
      <w:numFmt w:val="decimal"/>
      <w:lvlText w:val="%7."/>
      <w:lvlJc w:val="left"/>
      <w:pPr>
        <w:ind w:left="5040" w:hanging="360"/>
      </w:pPr>
    </w:lvl>
    <w:lvl w:ilvl="7" w:tplc="817AC79C">
      <w:start w:val="1"/>
      <w:numFmt w:val="lowerLetter"/>
      <w:lvlText w:val="%8."/>
      <w:lvlJc w:val="left"/>
      <w:pPr>
        <w:ind w:left="5760" w:hanging="360"/>
      </w:pPr>
    </w:lvl>
    <w:lvl w:ilvl="8" w:tplc="3C3AE2B8">
      <w:start w:val="1"/>
      <w:numFmt w:val="lowerRoman"/>
      <w:lvlText w:val="%9."/>
      <w:lvlJc w:val="right"/>
      <w:pPr>
        <w:ind w:left="6480" w:hanging="180"/>
      </w:pPr>
    </w:lvl>
  </w:abstractNum>
  <w:abstractNum w:abstractNumId="6">
    <w:nsid w:val="64639EAC"/>
    <w:multiLevelType w:val="hybridMultilevel"/>
    <w:tmpl w:val="DF881EA8"/>
    <w:lvl w:ilvl="0" w:tplc="91342372">
      <w:start w:val="1"/>
      <w:numFmt w:val="decimal"/>
      <w:lvlText w:val="•"/>
      <w:lvlJc w:val="left"/>
      <w:pPr>
        <w:ind w:left="720" w:hanging="360"/>
      </w:pPr>
    </w:lvl>
    <w:lvl w:ilvl="1" w:tplc="48A06F04">
      <w:start w:val="1"/>
      <w:numFmt w:val="lowerLetter"/>
      <w:lvlText w:val="%2."/>
      <w:lvlJc w:val="left"/>
      <w:pPr>
        <w:ind w:left="1440" w:hanging="360"/>
      </w:pPr>
    </w:lvl>
    <w:lvl w:ilvl="2" w:tplc="70AA9992">
      <w:start w:val="1"/>
      <w:numFmt w:val="lowerRoman"/>
      <w:lvlText w:val="%3."/>
      <w:lvlJc w:val="right"/>
      <w:pPr>
        <w:ind w:left="2160" w:hanging="180"/>
      </w:pPr>
    </w:lvl>
    <w:lvl w:ilvl="3" w:tplc="2414652A">
      <w:start w:val="1"/>
      <w:numFmt w:val="decimal"/>
      <w:lvlText w:val="%4."/>
      <w:lvlJc w:val="left"/>
      <w:pPr>
        <w:ind w:left="2880" w:hanging="360"/>
      </w:pPr>
    </w:lvl>
    <w:lvl w:ilvl="4" w:tplc="7FA43256">
      <w:start w:val="1"/>
      <w:numFmt w:val="lowerLetter"/>
      <w:lvlText w:val="%5."/>
      <w:lvlJc w:val="left"/>
      <w:pPr>
        <w:ind w:left="3600" w:hanging="360"/>
      </w:pPr>
    </w:lvl>
    <w:lvl w:ilvl="5" w:tplc="7CE4CA72">
      <w:start w:val="1"/>
      <w:numFmt w:val="lowerRoman"/>
      <w:lvlText w:val="%6."/>
      <w:lvlJc w:val="right"/>
      <w:pPr>
        <w:ind w:left="4320" w:hanging="180"/>
      </w:pPr>
    </w:lvl>
    <w:lvl w:ilvl="6" w:tplc="ED00CD5A">
      <w:start w:val="1"/>
      <w:numFmt w:val="decimal"/>
      <w:lvlText w:val="%7."/>
      <w:lvlJc w:val="left"/>
      <w:pPr>
        <w:ind w:left="5040" w:hanging="360"/>
      </w:pPr>
    </w:lvl>
    <w:lvl w:ilvl="7" w:tplc="7F0441AE">
      <w:start w:val="1"/>
      <w:numFmt w:val="lowerLetter"/>
      <w:lvlText w:val="%8."/>
      <w:lvlJc w:val="left"/>
      <w:pPr>
        <w:ind w:left="5760" w:hanging="360"/>
      </w:pPr>
    </w:lvl>
    <w:lvl w:ilvl="8" w:tplc="35627970">
      <w:start w:val="1"/>
      <w:numFmt w:val="lowerRoman"/>
      <w:lvlText w:val="%9."/>
      <w:lvlJc w:val="right"/>
      <w:pPr>
        <w:ind w:left="6480" w:hanging="180"/>
      </w:pPr>
    </w:lvl>
  </w:abstractNum>
  <w:abstractNum w:abstractNumId="7">
    <w:nsid w:val="647EC1AF"/>
    <w:multiLevelType w:val="hybridMultilevel"/>
    <w:tmpl w:val="7D8E50A4"/>
    <w:lvl w:ilvl="0" w:tplc="0B80A07A">
      <w:start w:val="1"/>
      <w:numFmt w:val="decimal"/>
      <w:lvlText w:val="•"/>
      <w:lvlJc w:val="left"/>
      <w:pPr>
        <w:ind w:left="720" w:hanging="360"/>
      </w:pPr>
    </w:lvl>
    <w:lvl w:ilvl="1" w:tplc="0D605E5C">
      <w:start w:val="1"/>
      <w:numFmt w:val="lowerLetter"/>
      <w:lvlText w:val="%2."/>
      <w:lvlJc w:val="left"/>
      <w:pPr>
        <w:ind w:left="1440" w:hanging="360"/>
      </w:pPr>
    </w:lvl>
    <w:lvl w:ilvl="2" w:tplc="4232FC24">
      <w:start w:val="1"/>
      <w:numFmt w:val="lowerRoman"/>
      <w:lvlText w:val="%3."/>
      <w:lvlJc w:val="right"/>
      <w:pPr>
        <w:ind w:left="2160" w:hanging="180"/>
      </w:pPr>
    </w:lvl>
    <w:lvl w:ilvl="3" w:tplc="B3CE7A26">
      <w:start w:val="1"/>
      <w:numFmt w:val="decimal"/>
      <w:lvlText w:val="%4."/>
      <w:lvlJc w:val="left"/>
      <w:pPr>
        <w:ind w:left="2880" w:hanging="360"/>
      </w:pPr>
    </w:lvl>
    <w:lvl w:ilvl="4" w:tplc="6FDEFD6A">
      <w:start w:val="1"/>
      <w:numFmt w:val="lowerLetter"/>
      <w:lvlText w:val="%5."/>
      <w:lvlJc w:val="left"/>
      <w:pPr>
        <w:ind w:left="3600" w:hanging="360"/>
      </w:pPr>
    </w:lvl>
    <w:lvl w:ilvl="5" w:tplc="853E2656">
      <w:start w:val="1"/>
      <w:numFmt w:val="lowerRoman"/>
      <w:lvlText w:val="%6."/>
      <w:lvlJc w:val="right"/>
      <w:pPr>
        <w:ind w:left="4320" w:hanging="180"/>
      </w:pPr>
    </w:lvl>
    <w:lvl w:ilvl="6" w:tplc="23BA0912">
      <w:start w:val="1"/>
      <w:numFmt w:val="decimal"/>
      <w:lvlText w:val="%7."/>
      <w:lvlJc w:val="left"/>
      <w:pPr>
        <w:ind w:left="5040" w:hanging="360"/>
      </w:pPr>
    </w:lvl>
    <w:lvl w:ilvl="7" w:tplc="3A0427B8">
      <w:start w:val="1"/>
      <w:numFmt w:val="lowerLetter"/>
      <w:lvlText w:val="%8."/>
      <w:lvlJc w:val="left"/>
      <w:pPr>
        <w:ind w:left="5760" w:hanging="360"/>
      </w:pPr>
    </w:lvl>
    <w:lvl w:ilvl="8" w:tplc="3B8260B2">
      <w:start w:val="1"/>
      <w:numFmt w:val="lowerRoman"/>
      <w:lvlText w:val="%9."/>
      <w:lvlJc w:val="right"/>
      <w:pPr>
        <w:ind w:left="6480" w:hanging="180"/>
      </w:pPr>
    </w:lvl>
  </w:abstractNum>
  <w:abstractNum w:abstractNumId="8">
    <w:nsid w:val="69C09628"/>
    <w:multiLevelType w:val="hybridMultilevel"/>
    <w:tmpl w:val="0B6231B8"/>
    <w:lvl w:ilvl="0" w:tplc="E9FACD7A">
      <w:start w:val="1"/>
      <w:numFmt w:val="bullet"/>
      <w:lvlText w:val=""/>
      <w:lvlJc w:val="left"/>
      <w:pPr>
        <w:ind w:left="720" w:hanging="360"/>
      </w:pPr>
      <w:rPr>
        <w:rFonts w:ascii="Symbol" w:hAnsi="Symbol" w:hint="default"/>
      </w:rPr>
    </w:lvl>
    <w:lvl w:ilvl="1" w:tplc="6308B296">
      <w:start w:val="1"/>
      <w:numFmt w:val="bullet"/>
      <w:lvlText w:val="o"/>
      <w:lvlJc w:val="left"/>
      <w:pPr>
        <w:ind w:left="1440" w:hanging="360"/>
      </w:pPr>
      <w:rPr>
        <w:rFonts w:ascii="Courier New" w:hAnsi="Courier New" w:hint="default"/>
      </w:rPr>
    </w:lvl>
    <w:lvl w:ilvl="2" w:tplc="9F4EF022">
      <w:start w:val="1"/>
      <w:numFmt w:val="bullet"/>
      <w:lvlText w:val=""/>
      <w:lvlJc w:val="left"/>
      <w:pPr>
        <w:ind w:left="2160" w:hanging="360"/>
      </w:pPr>
      <w:rPr>
        <w:rFonts w:ascii="Wingdings" w:hAnsi="Wingdings" w:hint="default"/>
      </w:rPr>
    </w:lvl>
    <w:lvl w:ilvl="3" w:tplc="FC8AEC7E">
      <w:start w:val="1"/>
      <w:numFmt w:val="bullet"/>
      <w:lvlText w:val=""/>
      <w:lvlJc w:val="left"/>
      <w:pPr>
        <w:ind w:left="2880" w:hanging="360"/>
      </w:pPr>
      <w:rPr>
        <w:rFonts w:ascii="Symbol" w:hAnsi="Symbol" w:hint="default"/>
      </w:rPr>
    </w:lvl>
    <w:lvl w:ilvl="4" w:tplc="455EB1FA">
      <w:start w:val="1"/>
      <w:numFmt w:val="bullet"/>
      <w:lvlText w:val="o"/>
      <w:lvlJc w:val="left"/>
      <w:pPr>
        <w:ind w:left="3600" w:hanging="360"/>
      </w:pPr>
      <w:rPr>
        <w:rFonts w:ascii="Courier New" w:hAnsi="Courier New" w:hint="default"/>
      </w:rPr>
    </w:lvl>
    <w:lvl w:ilvl="5" w:tplc="7A4669BE">
      <w:start w:val="1"/>
      <w:numFmt w:val="bullet"/>
      <w:lvlText w:val=""/>
      <w:lvlJc w:val="left"/>
      <w:pPr>
        <w:ind w:left="4320" w:hanging="360"/>
      </w:pPr>
      <w:rPr>
        <w:rFonts w:ascii="Wingdings" w:hAnsi="Wingdings" w:hint="default"/>
      </w:rPr>
    </w:lvl>
    <w:lvl w:ilvl="6" w:tplc="02A61B26">
      <w:start w:val="1"/>
      <w:numFmt w:val="bullet"/>
      <w:lvlText w:val=""/>
      <w:lvlJc w:val="left"/>
      <w:pPr>
        <w:ind w:left="5040" w:hanging="360"/>
      </w:pPr>
      <w:rPr>
        <w:rFonts w:ascii="Symbol" w:hAnsi="Symbol" w:hint="default"/>
      </w:rPr>
    </w:lvl>
    <w:lvl w:ilvl="7" w:tplc="03F419C4">
      <w:start w:val="1"/>
      <w:numFmt w:val="bullet"/>
      <w:lvlText w:val="o"/>
      <w:lvlJc w:val="left"/>
      <w:pPr>
        <w:ind w:left="5760" w:hanging="360"/>
      </w:pPr>
      <w:rPr>
        <w:rFonts w:ascii="Courier New" w:hAnsi="Courier New" w:hint="default"/>
      </w:rPr>
    </w:lvl>
    <w:lvl w:ilvl="8" w:tplc="DD72F0CA">
      <w:start w:val="1"/>
      <w:numFmt w:val="bullet"/>
      <w:lvlText w:val=""/>
      <w:lvlJc w:val="left"/>
      <w:pPr>
        <w:ind w:left="6480" w:hanging="360"/>
      </w:pPr>
      <w:rPr>
        <w:rFonts w:ascii="Wingdings" w:hAnsi="Wingdings" w:hint="default"/>
      </w:rPr>
    </w:lvl>
  </w:abstractNum>
  <w:abstractNum w:abstractNumId="9">
    <w:nsid w:val="765577E8"/>
    <w:multiLevelType w:val="hybridMultilevel"/>
    <w:tmpl w:val="5470D9C0"/>
    <w:lvl w:ilvl="0" w:tplc="453EE360">
      <w:start w:val="1"/>
      <w:numFmt w:val="decimal"/>
      <w:lvlText w:val="•"/>
      <w:lvlJc w:val="left"/>
      <w:pPr>
        <w:ind w:left="720" w:hanging="360"/>
      </w:pPr>
    </w:lvl>
    <w:lvl w:ilvl="1" w:tplc="67E2AAF4">
      <w:start w:val="1"/>
      <w:numFmt w:val="lowerLetter"/>
      <w:lvlText w:val="%2."/>
      <w:lvlJc w:val="left"/>
      <w:pPr>
        <w:ind w:left="1440" w:hanging="360"/>
      </w:pPr>
    </w:lvl>
    <w:lvl w:ilvl="2" w:tplc="DD745E8C">
      <w:start w:val="1"/>
      <w:numFmt w:val="lowerRoman"/>
      <w:lvlText w:val="%3."/>
      <w:lvlJc w:val="right"/>
      <w:pPr>
        <w:ind w:left="2160" w:hanging="180"/>
      </w:pPr>
    </w:lvl>
    <w:lvl w:ilvl="3" w:tplc="9FFABB3A">
      <w:start w:val="1"/>
      <w:numFmt w:val="decimal"/>
      <w:lvlText w:val="%4."/>
      <w:lvlJc w:val="left"/>
      <w:pPr>
        <w:ind w:left="2880" w:hanging="360"/>
      </w:pPr>
    </w:lvl>
    <w:lvl w:ilvl="4" w:tplc="4A84068C">
      <w:start w:val="1"/>
      <w:numFmt w:val="lowerLetter"/>
      <w:lvlText w:val="%5."/>
      <w:lvlJc w:val="left"/>
      <w:pPr>
        <w:ind w:left="3600" w:hanging="360"/>
      </w:pPr>
    </w:lvl>
    <w:lvl w:ilvl="5" w:tplc="968C22AE">
      <w:start w:val="1"/>
      <w:numFmt w:val="lowerRoman"/>
      <w:lvlText w:val="%6."/>
      <w:lvlJc w:val="right"/>
      <w:pPr>
        <w:ind w:left="4320" w:hanging="180"/>
      </w:pPr>
    </w:lvl>
    <w:lvl w:ilvl="6" w:tplc="E0E8E096">
      <w:start w:val="1"/>
      <w:numFmt w:val="decimal"/>
      <w:lvlText w:val="%7."/>
      <w:lvlJc w:val="left"/>
      <w:pPr>
        <w:ind w:left="5040" w:hanging="360"/>
      </w:pPr>
    </w:lvl>
    <w:lvl w:ilvl="7" w:tplc="81807570">
      <w:start w:val="1"/>
      <w:numFmt w:val="lowerLetter"/>
      <w:lvlText w:val="%8."/>
      <w:lvlJc w:val="left"/>
      <w:pPr>
        <w:ind w:left="5760" w:hanging="360"/>
      </w:pPr>
    </w:lvl>
    <w:lvl w:ilvl="8" w:tplc="AECA1742">
      <w:start w:val="1"/>
      <w:numFmt w:val="lowerRoman"/>
      <w:lvlText w:val="%9."/>
      <w:lvlJc w:val="right"/>
      <w:pPr>
        <w:ind w:left="6480" w:hanging="180"/>
      </w:pPr>
    </w:lvl>
  </w:abstractNum>
  <w:abstractNum w:abstractNumId="10">
    <w:nsid w:val="7E5DF029"/>
    <w:multiLevelType w:val="hybridMultilevel"/>
    <w:tmpl w:val="526C6E88"/>
    <w:lvl w:ilvl="0" w:tplc="D120604C">
      <w:start w:val="1"/>
      <w:numFmt w:val="decimal"/>
      <w:lvlText w:val="•"/>
      <w:lvlJc w:val="left"/>
      <w:pPr>
        <w:ind w:left="720" w:hanging="360"/>
      </w:pPr>
    </w:lvl>
    <w:lvl w:ilvl="1" w:tplc="D5443B98">
      <w:start w:val="1"/>
      <w:numFmt w:val="lowerLetter"/>
      <w:lvlText w:val="%2."/>
      <w:lvlJc w:val="left"/>
      <w:pPr>
        <w:ind w:left="1440" w:hanging="360"/>
      </w:pPr>
    </w:lvl>
    <w:lvl w:ilvl="2" w:tplc="8E609816">
      <w:start w:val="1"/>
      <w:numFmt w:val="lowerRoman"/>
      <w:lvlText w:val="%3."/>
      <w:lvlJc w:val="right"/>
      <w:pPr>
        <w:ind w:left="2160" w:hanging="180"/>
      </w:pPr>
    </w:lvl>
    <w:lvl w:ilvl="3" w:tplc="F4608A84">
      <w:start w:val="1"/>
      <w:numFmt w:val="decimal"/>
      <w:lvlText w:val="%4."/>
      <w:lvlJc w:val="left"/>
      <w:pPr>
        <w:ind w:left="2880" w:hanging="360"/>
      </w:pPr>
    </w:lvl>
    <w:lvl w:ilvl="4" w:tplc="5ED8F00C">
      <w:start w:val="1"/>
      <w:numFmt w:val="lowerLetter"/>
      <w:lvlText w:val="%5."/>
      <w:lvlJc w:val="left"/>
      <w:pPr>
        <w:ind w:left="3600" w:hanging="360"/>
      </w:pPr>
    </w:lvl>
    <w:lvl w:ilvl="5" w:tplc="85BAD41E">
      <w:start w:val="1"/>
      <w:numFmt w:val="lowerRoman"/>
      <w:lvlText w:val="%6."/>
      <w:lvlJc w:val="right"/>
      <w:pPr>
        <w:ind w:left="4320" w:hanging="180"/>
      </w:pPr>
    </w:lvl>
    <w:lvl w:ilvl="6" w:tplc="3EB6463A">
      <w:start w:val="1"/>
      <w:numFmt w:val="decimal"/>
      <w:lvlText w:val="%7."/>
      <w:lvlJc w:val="left"/>
      <w:pPr>
        <w:ind w:left="5040" w:hanging="360"/>
      </w:pPr>
    </w:lvl>
    <w:lvl w:ilvl="7" w:tplc="A5927C5C">
      <w:start w:val="1"/>
      <w:numFmt w:val="lowerLetter"/>
      <w:lvlText w:val="%8."/>
      <w:lvlJc w:val="left"/>
      <w:pPr>
        <w:ind w:left="5760" w:hanging="360"/>
      </w:pPr>
    </w:lvl>
    <w:lvl w:ilvl="8" w:tplc="5100C14A">
      <w:start w:val="1"/>
      <w:numFmt w:val="lowerRoman"/>
      <w:lvlText w:val="%9."/>
      <w:lvlJc w:val="right"/>
      <w:pPr>
        <w:ind w:left="6480" w:hanging="180"/>
      </w:pPr>
    </w:lvl>
  </w:abstractNum>
  <w:num w:numId="1">
    <w:abstractNumId w:val="9"/>
  </w:num>
  <w:num w:numId="2">
    <w:abstractNumId w:val="7"/>
  </w:num>
  <w:num w:numId="3">
    <w:abstractNumId w:val="0"/>
  </w:num>
  <w:num w:numId="4">
    <w:abstractNumId w:val="10"/>
  </w:num>
  <w:num w:numId="5">
    <w:abstractNumId w:val="6"/>
  </w:num>
  <w:num w:numId="6">
    <w:abstractNumId w:val="5"/>
  </w:num>
  <w:num w:numId="7">
    <w:abstractNumId w:val="3"/>
  </w:num>
  <w:num w:numId="8">
    <w:abstractNumId w:val="2"/>
  </w:num>
  <w:num w:numId="9">
    <w:abstractNumId w:val="1"/>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183A0C"/>
    <w:rsid w:val="001C6B2F"/>
    <w:rsid w:val="002819D7"/>
    <w:rsid w:val="008E3784"/>
    <w:rsid w:val="00A77B3E"/>
    <w:rsid w:val="00CA2A55"/>
    <w:rsid w:val="014C83D0"/>
    <w:rsid w:val="029CB8F5"/>
    <w:rsid w:val="030050E9"/>
    <w:rsid w:val="0301C23B"/>
    <w:rsid w:val="0318F77A"/>
    <w:rsid w:val="068D9E5E"/>
    <w:rsid w:val="08A24444"/>
    <w:rsid w:val="0965E028"/>
    <w:rsid w:val="0C74226D"/>
    <w:rsid w:val="0CC24785"/>
    <w:rsid w:val="0D178828"/>
    <w:rsid w:val="0F7F08EA"/>
    <w:rsid w:val="11AD5614"/>
    <w:rsid w:val="13118C22"/>
    <w:rsid w:val="141BCF7B"/>
    <w:rsid w:val="14EE359C"/>
    <w:rsid w:val="14F9FE39"/>
    <w:rsid w:val="16DEB6B6"/>
    <w:rsid w:val="180156D5"/>
    <w:rsid w:val="1A7FA598"/>
    <w:rsid w:val="1B8AC5F0"/>
    <w:rsid w:val="1CC38A93"/>
    <w:rsid w:val="1DD48167"/>
    <w:rsid w:val="1EA02F7D"/>
    <w:rsid w:val="1EF9F2FC"/>
    <w:rsid w:val="1F1E74D3"/>
    <w:rsid w:val="1F4F996E"/>
    <w:rsid w:val="1F6D6733"/>
    <w:rsid w:val="209C9798"/>
    <w:rsid w:val="22DAC7C9"/>
    <w:rsid w:val="247BFE13"/>
    <w:rsid w:val="249C623D"/>
    <w:rsid w:val="2622C909"/>
    <w:rsid w:val="2637FE99"/>
    <w:rsid w:val="27EF3D4B"/>
    <w:rsid w:val="27F3CAB7"/>
    <w:rsid w:val="29F851F3"/>
    <w:rsid w:val="2B35720F"/>
    <w:rsid w:val="2BB9B427"/>
    <w:rsid w:val="2BC69B0A"/>
    <w:rsid w:val="2BEBD264"/>
    <w:rsid w:val="2D5E8477"/>
    <w:rsid w:val="2F031380"/>
    <w:rsid w:val="312185DE"/>
    <w:rsid w:val="31ADA310"/>
    <w:rsid w:val="34464830"/>
    <w:rsid w:val="34CF9590"/>
    <w:rsid w:val="37303E50"/>
    <w:rsid w:val="3756B118"/>
    <w:rsid w:val="37A88959"/>
    <w:rsid w:val="38474AC5"/>
    <w:rsid w:val="38530A7B"/>
    <w:rsid w:val="386C573F"/>
    <w:rsid w:val="3937BDEE"/>
    <w:rsid w:val="398BD8AF"/>
    <w:rsid w:val="3A96FDAA"/>
    <w:rsid w:val="3CD6B9D3"/>
    <w:rsid w:val="3E168A6B"/>
    <w:rsid w:val="3F0A8D84"/>
    <w:rsid w:val="3F8627E4"/>
    <w:rsid w:val="3F9B715E"/>
    <w:rsid w:val="3FB62312"/>
    <w:rsid w:val="42412BB4"/>
    <w:rsid w:val="42958D46"/>
    <w:rsid w:val="42A512F3"/>
    <w:rsid w:val="440CA8D3"/>
    <w:rsid w:val="440D0883"/>
    <w:rsid w:val="455C9FB3"/>
    <w:rsid w:val="46154E0B"/>
    <w:rsid w:val="469D5B50"/>
    <w:rsid w:val="46DF58C8"/>
    <w:rsid w:val="47F10A80"/>
    <w:rsid w:val="48F7D607"/>
    <w:rsid w:val="497101E9"/>
    <w:rsid w:val="499D62BF"/>
    <w:rsid w:val="49CF56BC"/>
    <w:rsid w:val="4CC4C4FF"/>
    <w:rsid w:val="4E2EE2CA"/>
    <w:rsid w:val="500BF021"/>
    <w:rsid w:val="526A2E68"/>
    <w:rsid w:val="52758F30"/>
    <w:rsid w:val="52BD85AB"/>
    <w:rsid w:val="54242750"/>
    <w:rsid w:val="57A85332"/>
    <w:rsid w:val="59964667"/>
    <w:rsid w:val="59F0B64B"/>
    <w:rsid w:val="5A758A4A"/>
    <w:rsid w:val="5AFA3D65"/>
    <w:rsid w:val="5C884711"/>
    <w:rsid w:val="5CB4B8B1"/>
    <w:rsid w:val="5CC7C2ED"/>
    <w:rsid w:val="5ED8A4CC"/>
    <w:rsid w:val="5F8C8636"/>
    <w:rsid w:val="615C0F60"/>
    <w:rsid w:val="6210AC6E"/>
    <w:rsid w:val="62F326A3"/>
    <w:rsid w:val="637270B0"/>
    <w:rsid w:val="6392C77B"/>
    <w:rsid w:val="65A2E5DA"/>
    <w:rsid w:val="66C7E60E"/>
    <w:rsid w:val="6912AD94"/>
    <w:rsid w:val="6B11AA09"/>
    <w:rsid w:val="6C541112"/>
    <w:rsid w:val="6ED9DC26"/>
    <w:rsid w:val="6EF65FAC"/>
    <w:rsid w:val="6FBF5AFB"/>
    <w:rsid w:val="705BFE8E"/>
    <w:rsid w:val="714B1396"/>
    <w:rsid w:val="716DCB16"/>
    <w:rsid w:val="71BEBAF3"/>
    <w:rsid w:val="71C8990A"/>
    <w:rsid w:val="721BF2F0"/>
    <w:rsid w:val="731632B6"/>
    <w:rsid w:val="7461CD6D"/>
    <w:rsid w:val="75D14CA6"/>
    <w:rsid w:val="76668D99"/>
    <w:rsid w:val="7825C00C"/>
    <w:rsid w:val="7859AA9C"/>
    <w:rsid w:val="79126039"/>
    <w:rsid w:val="79CD9417"/>
    <w:rsid w:val="7A001379"/>
    <w:rsid w:val="7AD17F26"/>
    <w:rsid w:val="7BEA8283"/>
    <w:rsid w:val="7CE1A85A"/>
    <w:rsid w:val="7EDE0E7D"/>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AB1A85"/>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atentStyles>
  <w:style w:type="paragraph" w:default="1" w:styleId="Normal">
    <w:name w:val="Normal"/>
    <w:qFormat/>
    <w:pPr>
      <w:spacing w:line="276" w:lineRule="auto"/>
    </w:pPr>
    <w:rPr>
      <w:rFonts w:ascii="Arial" w:hAnsi="Arial" w:cs="Arial"/>
      <w:color w:val="000000"/>
      <w:sz w:val="22"/>
      <w:szCs w:val="22"/>
      <w:lang w:eastAsia="en-US"/>
    </w:rPr>
  </w:style>
  <w:style w:type="paragraph" w:styleId="Heading1">
    <w:name w:val="heading 1"/>
    <w:basedOn w:val="Normal"/>
    <w:next w:val="Normal"/>
    <w:link w:val="Heading1Char"/>
    <w:uiPriority w:val="9"/>
    <w:qFormat/>
    <w:rsid w:val="00EF7B96"/>
    <w:pPr>
      <w:keepNext/>
      <w:keepLines/>
      <w:spacing w:before="400" w:after="120" w:line="240" w:lineRule="auto"/>
      <w:outlineLvl w:val="0"/>
    </w:pPr>
    <w:rPr>
      <w:sz w:val="40"/>
      <w:szCs w:val="40"/>
    </w:rPr>
  </w:style>
  <w:style w:type="paragraph" w:styleId="Heading2">
    <w:name w:val="heading 2"/>
    <w:basedOn w:val="Normal"/>
    <w:next w:val="Normal"/>
    <w:link w:val="Heading2Char"/>
    <w:uiPriority w:val="9"/>
    <w:qFormat/>
    <w:rsid w:val="00EF7B96"/>
    <w:pPr>
      <w:keepNext/>
      <w:keepLines/>
      <w:spacing w:before="360" w:after="120" w:line="240" w:lineRule="auto"/>
      <w:outlineLvl w:val="1"/>
    </w:pPr>
    <w:rPr>
      <w:sz w:val="32"/>
      <w:szCs w:val="32"/>
    </w:rPr>
  </w:style>
  <w:style w:type="paragraph" w:styleId="Heading3">
    <w:name w:val="heading 3"/>
    <w:basedOn w:val="Normal"/>
    <w:next w:val="Normal"/>
    <w:link w:val="Heading3Char"/>
    <w:uiPriority w:val="9"/>
    <w:qFormat/>
    <w:rsid w:val="00EF7B96"/>
    <w:pPr>
      <w:keepNext/>
      <w:keepLines/>
      <w:spacing w:before="320" w:after="80" w:line="240" w:lineRule="auto"/>
      <w:outlineLvl w:val="2"/>
    </w:pPr>
    <w:rPr>
      <w:color w:val="434343"/>
      <w:sz w:val="28"/>
      <w:szCs w:val="28"/>
    </w:rPr>
  </w:style>
  <w:style w:type="paragraph" w:styleId="Heading4">
    <w:name w:val="heading 4"/>
    <w:basedOn w:val="Normal"/>
    <w:next w:val="Normal"/>
    <w:link w:val="Heading4Char"/>
    <w:uiPriority w:val="9"/>
    <w:qFormat/>
    <w:rsid w:val="00EF7B96"/>
    <w:pPr>
      <w:keepNext/>
      <w:keepLines/>
      <w:spacing w:before="280" w:after="80" w:line="240" w:lineRule="auto"/>
      <w:outlineLvl w:val="3"/>
    </w:pPr>
    <w:rPr>
      <w:color w:val="666666"/>
      <w:sz w:val="24"/>
      <w:szCs w:val="24"/>
    </w:rPr>
  </w:style>
  <w:style w:type="paragraph" w:styleId="Heading5">
    <w:name w:val="heading 5"/>
    <w:basedOn w:val="Normal"/>
    <w:next w:val="Normal"/>
    <w:link w:val="Heading5Char"/>
    <w:uiPriority w:val="9"/>
    <w:qFormat/>
    <w:rsid w:val="00EF7B96"/>
    <w:pPr>
      <w:keepNext/>
      <w:keepLines/>
      <w:spacing w:before="240" w:after="80" w:line="240" w:lineRule="auto"/>
      <w:outlineLvl w:val="4"/>
    </w:pPr>
    <w:rPr>
      <w:color w:val="666666"/>
    </w:rPr>
  </w:style>
  <w:style w:type="paragraph" w:styleId="Heading6">
    <w:name w:val="heading 6"/>
    <w:basedOn w:val="Normal"/>
    <w:next w:val="Normal"/>
    <w:link w:val="Heading6Char"/>
    <w:uiPriority w:val="9"/>
    <w:qFormat/>
    <w:rsid w:val="00EF7B96"/>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eastAsia="Times New Roman" w:hAnsi="Aptos Display" w:cs="Times New Roman"/>
      <w:b/>
      <w:bCs/>
      <w:color w:val="000000"/>
      <w:kern w:val="32"/>
      <w:sz w:val="32"/>
      <w:szCs w:val="32"/>
    </w:rPr>
  </w:style>
  <w:style w:type="character" w:customStyle="1" w:styleId="Heading2Char">
    <w:name w:val="Heading 2 Char"/>
    <w:link w:val="Heading2"/>
    <w:uiPriority w:val="9"/>
    <w:semiHidden/>
    <w:rPr>
      <w:rFonts w:ascii="Aptos Display" w:eastAsia="Times New Roman" w:hAnsi="Aptos Display" w:cs="Times New Roman"/>
      <w:b/>
      <w:bCs/>
      <w:i/>
      <w:iCs/>
      <w:color w:val="000000"/>
      <w:kern w:val="0"/>
      <w:sz w:val="28"/>
      <w:szCs w:val="28"/>
    </w:rPr>
  </w:style>
  <w:style w:type="character" w:customStyle="1" w:styleId="Heading3Char">
    <w:name w:val="Heading 3 Char"/>
    <w:link w:val="Heading3"/>
    <w:uiPriority w:val="9"/>
    <w:semiHidden/>
    <w:rPr>
      <w:rFonts w:ascii="Aptos Display" w:eastAsia="Times New Roman" w:hAnsi="Aptos Display" w:cs="Times New Roman"/>
      <w:b/>
      <w:bCs/>
      <w:color w:val="000000"/>
      <w:kern w:val="0"/>
      <w:sz w:val="26"/>
      <w:szCs w:val="26"/>
    </w:rPr>
  </w:style>
  <w:style w:type="character" w:customStyle="1" w:styleId="Heading4Char">
    <w:name w:val="Heading 4 Char"/>
    <w:link w:val="Heading4"/>
    <w:uiPriority w:val="9"/>
    <w:semiHidden/>
    <w:rPr>
      <w:rFonts w:ascii="Aptos" w:eastAsia="Times New Roman" w:hAnsi="Aptos" w:cs="Times New Roman"/>
      <w:b/>
      <w:bCs/>
      <w:color w:val="000000"/>
      <w:kern w:val="0"/>
      <w:sz w:val="28"/>
      <w:szCs w:val="28"/>
    </w:rPr>
  </w:style>
  <w:style w:type="character" w:customStyle="1" w:styleId="Heading5Char">
    <w:name w:val="Heading 5 Char"/>
    <w:link w:val="Heading5"/>
    <w:uiPriority w:val="9"/>
    <w:semiHidden/>
    <w:rPr>
      <w:rFonts w:ascii="Aptos" w:eastAsia="Times New Roman" w:hAnsi="Aptos" w:cs="Times New Roman"/>
      <w:b/>
      <w:bCs/>
      <w:i/>
      <w:iCs/>
      <w:color w:val="000000"/>
      <w:kern w:val="0"/>
      <w:sz w:val="26"/>
      <w:szCs w:val="26"/>
    </w:rPr>
  </w:style>
  <w:style w:type="character" w:customStyle="1" w:styleId="Heading6Char">
    <w:name w:val="Heading 6 Char"/>
    <w:link w:val="Heading6"/>
    <w:uiPriority w:val="9"/>
    <w:semiHidden/>
    <w:rPr>
      <w:rFonts w:ascii="Aptos" w:eastAsia="Times New Roman" w:hAnsi="Aptos" w:cs="Times New Roman"/>
      <w:b/>
      <w:bCs/>
      <w:color w:val="000000"/>
      <w:kern w:val="0"/>
      <w:sz w:val="22"/>
      <w:szCs w:val="22"/>
    </w:rPr>
  </w:style>
  <w:style w:type="paragraph" w:styleId="Title">
    <w:name w:val="Title"/>
    <w:basedOn w:val="Normal"/>
    <w:link w:val="TitleChar"/>
    <w:uiPriority w:val="10"/>
    <w:qFormat/>
    <w:rsid w:val="00EF7B96"/>
    <w:pPr>
      <w:keepNext/>
      <w:keepLines/>
      <w:spacing w:after="60" w:line="240" w:lineRule="auto"/>
    </w:pPr>
    <w:rPr>
      <w:sz w:val="52"/>
      <w:szCs w:val="52"/>
    </w:rPr>
  </w:style>
  <w:style w:type="character" w:customStyle="1" w:styleId="TitleChar">
    <w:name w:val="Title Char"/>
    <w:link w:val="Title"/>
    <w:uiPriority w:val="10"/>
    <w:rPr>
      <w:rFonts w:ascii="Aptos Display" w:eastAsia="Times New Roman" w:hAnsi="Aptos Display" w:cs="Times New Roman"/>
      <w:b/>
      <w:bCs/>
      <w:color w:val="000000"/>
      <w:kern w:val="28"/>
      <w:sz w:val="32"/>
      <w:szCs w:val="32"/>
    </w:rPr>
  </w:style>
  <w:style w:type="paragraph" w:styleId="Subtitle">
    <w:name w:val="Subtitle"/>
    <w:basedOn w:val="Normal"/>
    <w:link w:val="SubtitleChar"/>
    <w:uiPriority w:val="11"/>
    <w:qFormat/>
    <w:rsid w:val="00EF7B96"/>
    <w:pPr>
      <w:keepNext/>
      <w:keepLines/>
      <w:spacing w:after="320" w:line="240" w:lineRule="auto"/>
    </w:pPr>
    <w:rPr>
      <w:color w:val="666666"/>
      <w:sz w:val="30"/>
      <w:szCs w:val="30"/>
    </w:rPr>
  </w:style>
  <w:style w:type="character" w:customStyle="1" w:styleId="SubtitleChar">
    <w:name w:val="Subtitle Char"/>
    <w:link w:val="Subtitle"/>
    <w:uiPriority w:val="11"/>
    <w:rPr>
      <w:rFonts w:ascii="Aptos Display" w:eastAsia="Times New Roman" w:hAnsi="Aptos Display" w:cs="Times New Roman"/>
      <w:color w:val="000000"/>
      <w:kern w:val="0"/>
    </w:rPr>
  </w:style>
  <w:style w:type="paragraph" w:styleId="ListParagraph">
    <w:name w:val="List Paragraph"/>
    <w:basedOn w:val="Normal"/>
    <w:uiPriority w:val="34"/>
    <w:qFormat/>
    <w:rsid w:val="59964667"/>
    <w:pPr>
      <w:ind w:left="720"/>
      <w:contextualSpacing/>
    </w:pPr>
  </w:style>
  <w:style w:type="character" w:styleId="Hyperlink">
    <w:name w:val="Hyperlink"/>
    <w:basedOn w:val="DefaultParagraphFont"/>
    <w:uiPriority w:val="99"/>
    <w:unhideWhenUsed/>
    <w:rsid w:val="59964667"/>
    <w:rPr>
      <w:color w:val="0563C1"/>
      <w:u w:val="single"/>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atentStyles>
  <w:style w:type="paragraph" w:default="1" w:styleId="Normal">
    <w:name w:val="Normal"/>
    <w:qFormat/>
    <w:pPr>
      <w:spacing w:line="276" w:lineRule="auto"/>
    </w:pPr>
    <w:rPr>
      <w:rFonts w:ascii="Arial" w:hAnsi="Arial" w:cs="Arial"/>
      <w:color w:val="000000"/>
      <w:sz w:val="22"/>
      <w:szCs w:val="22"/>
      <w:lang w:eastAsia="en-US"/>
    </w:rPr>
  </w:style>
  <w:style w:type="paragraph" w:styleId="Heading1">
    <w:name w:val="heading 1"/>
    <w:basedOn w:val="Normal"/>
    <w:next w:val="Normal"/>
    <w:link w:val="Heading1Char"/>
    <w:uiPriority w:val="9"/>
    <w:qFormat/>
    <w:rsid w:val="00EF7B96"/>
    <w:pPr>
      <w:keepNext/>
      <w:keepLines/>
      <w:spacing w:before="400" w:after="120" w:line="240" w:lineRule="auto"/>
      <w:outlineLvl w:val="0"/>
    </w:pPr>
    <w:rPr>
      <w:sz w:val="40"/>
      <w:szCs w:val="40"/>
    </w:rPr>
  </w:style>
  <w:style w:type="paragraph" w:styleId="Heading2">
    <w:name w:val="heading 2"/>
    <w:basedOn w:val="Normal"/>
    <w:next w:val="Normal"/>
    <w:link w:val="Heading2Char"/>
    <w:uiPriority w:val="9"/>
    <w:qFormat/>
    <w:rsid w:val="00EF7B96"/>
    <w:pPr>
      <w:keepNext/>
      <w:keepLines/>
      <w:spacing w:before="360" w:after="120" w:line="240" w:lineRule="auto"/>
      <w:outlineLvl w:val="1"/>
    </w:pPr>
    <w:rPr>
      <w:sz w:val="32"/>
      <w:szCs w:val="32"/>
    </w:rPr>
  </w:style>
  <w:style w:type="paragraph" w:styleId="Heading3">
    <w:name w:val="heading 3"/>
    <w:basedOn w:val="Normal"/>
    <w:next w:val="Normal"/>
    <w:link w:val="Heading3Char"/>
    <w:uiPriority w:val="9"/>
    <w:qFormat/>
    <w:rsid w:val="00EF7B96"/>
    <w:pPr>
      <w:keepNext/>
      <w:keepLines/>
      <w:spacing w:before="320" w:after="80" w:line="240" w:lineRule="auto"/>
      <w:outlineLvl w:val="2"/>
    </w:pPr>
    <w:rPr>
      <w:color w:val="434343"/>
      <w:sz w:val="28"/>
      <w:szCs w:val="28"/>
    </w:rPr>
  </w:style>
  <w:style w:type="paragraph" w:styleId="Heading4">
    <w:name w:val="heading 4"/>
    <w:basedOn w:val="Normal"/>
    <w:next w:val="Normal"/>
    <w:link w:val="Heading4Char"/>
    <w:uiPriority w:val="9"/>
    <w:qFormat/>
    <w:rsid w:val="00EF7B96"/>
    <w:pPr>
      <w:keepNext/>
      <w:keepLines/>
      <w:spacing w:before="280" w:after="80" w:line="240" w:lineRule="auto"/>
      <w:outlineLvl w:val="3"/>
    </w:pPr>
    <w:rPr>
      <w:color w:val="666666"/>
      <w:sz w:val="24"/>
      <w:szCs w:val="24"/>
    </w:rPr>
  </w:style>
  <w:style w:type="paragraph" w:styleId="Heading5">
    <w:name w:val="heading 5"/>
    <w:basedOn w:val="Normal"/>
    <w:next w:val="Normal"/>
    <w:link w:val="Heading5Char"/>
    <w:uiPriority w:val="9"/>
    <w:qFormat/>
    <w:rsid w:val="00EF7B96"/>
    <w:pPr>
      <w:keepNext/>
      <w:keepLines/>
      <w:spacing w:before="240" w:after="80" w:line="240" w:lineRule="auto"/>
      <w:outlineLvl w:val="4"/>
    </w:pPr>
    <w:rPr>
      <w:color w:val="666666"/>
    </w:rPr>
  </w:style>
  <w:style w:type="paragraph" w:styleId="Heading6">
    <w:name w:val="heading 6"/>
    <w:basedOn w:val="Normal"/>
    <w:next w:val="Normal"/>
    <w:link w:val="Heading6Char"/>
    <w:uiPriority w:val="9"/>
    <w:qFormat/>
    <w:rsid w:val="00EF7B96"/>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ptos Display" w:eastAsia="Times New Roman" w:hAnsi="Aptos Display" w:cs="Times New Roman"/>
      <w:b/>
      <w:bCs/>
      <w:color w:val="000000"/>
      <w:kern w:val="32"/>
      <w:sz w:val="32"/>
      <w:szCs w:val="32"/>
    </w:rPr>
  </w:style>
  <w:style w:type="character" w:customStyle="1" w:styleId="Heading2Char">
    <w:name w:val="Heading 2 Char"/>
    <w:link w:val="Heading2"/>
    <w:uiPriority w:val="9"/>
    <w:semiHidden/>
    <w:rPr>
      <w:rFonts w:ascii="Aptos Display" w:eastAsia="Times New Roman" w:hAnsi="Aptos Display" w:cs="Times New Roman"/>
      <w:b/>
      <w:bCs/>
      <w:i/>
      <w:iCs/>
      <w:color w:val="000000"/>
      <w:kern w:val="0"/>
      <w:sz w:val="28"/>
      <w:szCs w:val="28"/>
    </w:rPr>
  </w:style>
  <w:style w:type="character" w:customStyle="1" w:styleId="Heading3Char">
    <w:name w:val="Heading 3 Char"/>
    <w:link w:val="Heading3"/>
    <w:uiPriority w:val="9"/>
    <w:semiHidden/>
    <w:rPr>
      <w:rFonts w:ascii="Aptos Display" w:eastAsia="Times New Roman" w:hAnsi="Aptos Display" w:cs="Times New Roman"/>
      <w:b/>
      <w:bCs/>
      <w:color w:val="000000"/>
      <w:kern w:val="0"/>
      <w:sz w:val="26"/>
      <w:szCs w:val="26"/>
    </w:rPr>
  </w:style>
  <w:style w:type="character" w:customStyle="1" w:styleId="Heading4Char">
    <w:name w:val="Heading 4 Char"/>
    <w:link w:val="Heading4"/>
    <w:uiPriority w:val="9"/>
    <w:semiHidden/>
    <w:rPr>
      <w:rFonts w:ascii="Aptos" w:eastAsia="Times New Roman" w:hAnsi="Aptos" w:cs="Times New Roman"/>
      <w:b/>
      <w:bCs/>
      <w:color w:val="000000"/>
      <w:kern w:val="0"/>
      <w:sz w:val="28"/>
      <w:szCs w:val="28"/>
    </w:rPr>
  </w:style>
  <w:style w:type="character" w:customStyle="1" w:styleId="Heading5Char">
    <w:name w:val="Heading 5 Char"/>
    <w:link w:val="Heading5"/>
    <w:uiPriority w:val="9"/>
    <w:semiHidden/>
    <w:rPr>
      <w:rFonts w:ascii="Aptos" w:eastAsia="Times New Roman" w:hAnsi="Aptos" w:cs="Times New Roman"/>
      <w:b/>
      <w:bCs/>
      <w:i/>
      <w:iCs/>
      <w:color w:val="000000"/>
      <w:kern w:val="0"/>
      <w:sz w:val="26"/>
      <w:szCs w:val="26"/>
    </w:rPr>
  </w:style>
  <w:style w:type="character" w:customStyle="1" w:styleId="Heading6Char">
    <w:name w:val="Heading 6 Char"/>
    <w:link w:val="Heading6"/>
    <w:uiPriority w:val="9"/>
    <w:semiHidden/>
    <w:rPr>
      <w:rFonts w:ascii="Aptos" w:eastAsia="Times New Roman" w:hAnsi="Aptos" w:cs="Times New Roman"/>
      <w:b/>
      <w:bCs/>
      <w:color w:val="000000"/>
      <w:kern w:val="0"/>
      <w:sz w:val="22"/>
      <w:szCs w:val="22"/>
    </w:rPr>
  </w:style>
  <w:style w:type="paragraph" w:styleId="Title">
    <w:name w:val="Title"/>
    <w:basedOn w:val="Normal"/>
    <w:link w:val="TitleChar"/>
    <w:uiPriority w:val="10"/>
    <w:qFormat/>
    <w:rsid w:val="00EF7B96"/>
    <w:pPr>
      <w:keepNext/>
      <w:keepLines/>
      <w:spacing w:after="60" w:line="240" w:lineRule="auto"/>
    </w:pPr>
    <w:rPr>
      <w:sz w:val="52"/>
      <w:szCs w:val="52"/>
    </w:rPr>
  </w:style>
  <w:style w:type="character" w:customStyle="1" w:styleId="TitleChar">
    <w:name w:val="Title Char"/>
    <w:link w:val="Title"/>
    <w:uiPriority w:val="10"/>
    <w:rPr>
      <w:rFonts w:ascii="Aptos Display" w:eastAsia="Times New Roman" w:hAnsi="Aptos Display" w:cs="Times New Roman"/>
      <w:b/>
      <w:bCs/>
      <w:color w:val="000000"/>
      <w:kern w:val="28"/>
      <w:sz w:val="32"/>
      <w:szCs w:val="32"/>
    </w:rPr>
  </w:style>
  <w:style w:type="paragraph" w:styleId="Subtitle">
    <w:name w:val="Subtitle"/>
    <w:basedOn w:val="Normal"/>
    <w:link w:val="SubtitleChar"/>
    <w:uiPriority w:val="11"/>
    <w:qFormat/>
    <w:rsid w:val="00EF7B96"/>
    <w:pPr>
      <w:keepNext/>
      <w:keepLines/>
      <w:spacing w:after="320" w:line="240" w:lineRule="auto"/>
    </w:pPr>
    <w:rPr>
      <w:color w:val="666666"/>
      <w:sz w:val="30"/>
      <w:szCs w:val="30"/>
    </w:rPr>
  </w:style>
  <w:style w:type="character" w:customStyle="1" w:styleId="SubtitleChar">
    <w:name w:val="Subtitle Char"/>
    <w:link w:val="Subtitle"/>
    <w:uiPriority w:val="11"/>
    <w:rPr>
      <w:rFonts w:ascii="Aptos Display" w:eastAsia="Times New Roman" w:hAnsi="Aptos Display" w:cs="Times New Roman"/>
      <w:color w:val="000000"/>
      <w:kern w:val="0"/>
    </w:rPr>
  </w:style>
  <w:style w:type="paragraph" w:styleId="ListParagraph">
    <w:name w:val="List Paragraph"/>
    <w:basedOn w:val="Normal"/>
    <w:uiPriority w:val="34"/>
    <w:qFormat/>
    <w:rsid w:val="59964667"/>
    <w:pPr>
      <w:ind w:left="720"/>
      <w:contextualSpacing/>
    </w:pPr>
  </w:style>
  <w:style w:type="character" w:styleId="Hyperlink">
    <w:name w:val="Hyperlink"/>
    <w:basedOn w:val="DefaultParagraphFont"/>
    <w:uiPriority w:val="99"/>
    <w:unhideWhenUsed/>
    <w:rsid w:val="59964667"/>
    <w:rPr>
      <w:color w:val="0563C1"/>
      <w:u w:val="single"/>
    </w:r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emirhanai/social-media-usage-and-emotional-well-being?select=train.cs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917</Words>
  <Characters>5230</Characters>
  <Application>Microsoft Office Word</Application>
  <DocSecurity>0</DocSecurity>
  <Lines>43</Lines>
  <Paragraphs>12</Paragraphs>
  <ScaleCrop>false</ScaleCrop>
  <Company/>
  <LinksUpToDate>false</LinksUpToDate>
  <CharactersWithSpaces>6135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Mis</dc:creator>
  <cp:keywords/>
  <dc:description/>
  <cp:lastModifiedBy>USER</cp:lastModifiedBy>
  <cp:revision>6</cp:revision>
  <dcterms:created xsi:type="dcterms:W3CDTF">2025-01-13T21:30:00Z</dcterms:created>
  <dcterms:modified xsi:type="dcterms:W3CDTF">2025-12-23T16:57:00Z</dcterms:modified>
</cp:coreProperties>
</file>